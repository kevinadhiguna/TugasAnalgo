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5DE5" w:rsidRDefault="00265DE5" w:rsidP="00265DE5">
      <w:pPr>
        <w:spacing w:line="0" w:lineRule="atLeast"/>
        <w:ind w:right="-13"/>
        <w:jc w:val="center"/>
        <w:rPr>
          <w:rFonts w:ascii="Times New Roman" w:eastAsia="Times New Roman" w:hAnsi="Times New Roman"/>
          <w:b/>
          <w:sz w:val="32"/>
        </w:rPr>
      </w:pPr>
      <w:bookmarkStart w:id="0" w:name="page1"/>
      <w:bookmarkEnd w:id="0"/>
      <w:r>
        <w:rPr>
          <w:rFonts w:ascii="Times New Roman" w:eastAsia="Times New Roman" w:hAnsi="Times New Roman"/>
          <w:b/>
          <w:sz w:val="32"/>
        </w:rPr>
        <w:t>MODUL PRAKTIKUM 4</w:t>
      </w:r>
    </w:p>
    <w:p w:rsidR="00265DE5" w:rsidRDefault="00265DE5" w:rsidP="00265DE5">
      <w:pPr>
        <w:spacing w:line="63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0" w:lineRule="atLeast"/>
        <w:ind w:right="6"/>
        <w:jc w:val="center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REKURENSI DAN PARADIGMA ALGORITMA DIVIDE &amp; CONQUER</w:t>
      </w: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396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1160145</wp:posOffset>
            </wp:positionH>
            <wp:positionV relativeFrom="margin">
              <wp:posOffset>1438910</wp:posOffset>
            </wp:positionV>
            <wp:extent cx="3456940" cy="22129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221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5DE5" w:rsidRDefault="00265DE5" w:rsidP="00265DE5">
      <w:pPr>
        <w:spacing w:line="2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312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tabs>
          <w:tab w:val="left" w:pos="2576"/>
          <w:tab w:val="left" w:pos="4962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65DE5" w:rsidRPr="00F80194" w:rsidRDefault="00265DE5" w:rsidP="00265DE5">
      <w:pPr>
        <w:tabs>
          <w:tab w:val="left" w:pos="2576"/>
          <w:tab w:val="left" w:pos="4962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F80194">
        <w:rPr>
          <w:rFonts w:ascii="Times New Roman" w:hAnsi="Times New Roman" w:cs="Times New Roman"/>
          <w:b/>
          <w:sz w:val="24"/>
          <w:szCs w:val="24"/>
          <w:lang w:val="id-ID"/>
        </w:rPr>
        <w:t>Disusun Oleh:</w:t>
      </w:r>
    </w:p>
    <w:p w:rsidR="00265DE5" w:rsidRDefault="00265DE5" w:rsidP="00265DE5">
      <w:pPr>
        <w:tabs>
          <w:tab w:val="left" w:pos="2576"/>
        </w:tabs>
        <w:spacing w:line="360" w:lineRule="auto"/>
        <w:ind w:left="28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Nama :  </w:t>
      </w:r>
      <w:r w:rsidRPr="00F80194">
        <w:rPr>
          <w:rFonts w:ascii="Times New Roman" w:hAnsi="Times New Roman" w:cs="Times New Roman"/>
          <w:sz w:val="24"/>
          <w:szCs w:val="24"/>
        </w:rPr>
        <w:t>Kevin Akbar Adhiguna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265DE5" w:rsidRDefault="00265DE5" w:rsidP="00265DE5">
      <w:pPr>
        <w:tabs>
          <w:tab w:val="left" w:pos="2410"/>
        </w:tabs>
        <w:spacing w:line="360" w:lineRule="auto"/>
        <w:ind w:left="28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NPM  :  140810170055</w:t>
      </w:r>
    </w:p>
    <w:p w:rsidR="00265DE5" w:rsidRDefault="00265DE5" w:rsidP="00265DE5">
      <w:pPr>
        <w:tabs>
          <w:tab w:val="left" w:pos="2410"/>
        </w:tabs>
        <w:spacing w:line="360" w:lineRule="auto"/>
        <w:ind w:left="28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Kelas  :  A</w:t>
      </w: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78" w:lineRule="exact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76" w:lineRule="auto"/>
        <w:ind w:right="6"/>
        <w:jc w:val="center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PROGRAM STUDI S-1 TEKNIK INFORMATIKA</w:t>
      </w:r>
    </w:p>
    <w:p w:rsidR="00265DE5" w:rsidRDefault="00265DE5" w:rsidP="00265DE5">
      <w:pPr>
        <w:spacing w:line="276" w:lineRule="auto"/>
        <w:rPr>
          <w:rFonts w:ascii="Times New Roman" w:eastAsia="Times New Roman" w:hAnsi="Times New Roman"/>
          <w:sz w:val="24"/>
        </w:rPr>
      </w:pPr>
    </w:p>
    <w:p w:rsidR="00265DE5" w:rsidRDefault="00265DE5" w:rsidP="00265DE5">
      <w:pPr>
        <w:spacing w:line="276" w:lineRule="auto"/>
        <w:ind w:right="6"/>
        <w:jc w:val="center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DEPARTEMEN ILMU KOMPUTER</w:t>
      </w:r>
    </w:p>
    <w:p w:rsidR="00265DE5" w:rsidRDefault="00265DE5" w:rsidP="00265DE5">
      <w:pPr>
        <w:spacing w:line="276" w:lineRule="auto"/>
        <w:ind w:right="6"/>
        <w:jc w:val="center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FAKULTAS MATEMATIKA DAN ILMU PENGETAHUAN ALAM</w:t>
      </w:r>
    </w:p>
    <w:p w:rsidR="00265DE5" w:rsidRDefault="00265DE5" w:rsidP="00265DE5">
      <w:pPr>
        <w:spacing w:line="276" w:lineRule="auto"/>
        <w:ind w:right="6"/>
        <w:jc w:val="center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UNIVERSITAS PADJADJARAN</w:t>
      </w:r>
    </w:p>
    <w:p w:rsidR="00265DE5" w:rsidRDefault="00265DE5" w:rsidP="00265DE5">
      <w:pPr>
        <w:spacing w:line="276" w:lineRule="auto"/>
        <w:ind w:right="6"/>
        <w:jc w:val="center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MARET 2019</w:t>
      </w:r>
    </w:p>
    <w:p w:rsidR="00265DE5" w:rsidRDefault="00265DE5"/>
    <w:p w:rsidR="00265DE5" w:rsidRDefault="00265DE5"/>
    <w:p w:rsidR="00265DE5" w:rsidRDefault="00265DE5"/>
    <w:p w:rsidR="00265DE5" w:rsidRDefault="00265DE5"/>
    <w:p w:rsidR="00265DE5" w:rsidRDefault="00265DE5"/>
    <w:p w:rsidR="00265DE5" w:rsidRDefault="00265DE5"/>
    <w:p w:rsidR="00265DE5" w:rsidRDefault="00265DE5"/>
    <w:p w:rsidR="00265DE5" w:rsidRDefault="00265DE5"/>
    <w:p w:rsidR="00265DE5" w:rsidRDefault="00265DE5" w:rsidP="00265DE5">
      <w:pPr>
        <w:spacing w:line="0" w:lineRule="atLeast"/>
        <w:rPr>
          <w:rFonts w:ascii="Candara" w:eastAsia="Candara" w:hAnsi="Candara"/>
          <w:b/>
          <w:sz w:val="22"/>
        </w:rPr>
      </w:pPr>
      <w:proofErr w:type="spellStart"/>
      <w:r>
        <w:rPr>
          <w:rFonts w:ascii="Candara" w:eastAsia="Candara" w:hAnsi="Candara"/>
          <w:b/>
          <w:sz w:val="22"/>
        </w:rPr>
        <w:lastRenderedPageBreak/>
        <w:t>Studi</w:t>
      </w:r>
      <w:proofErr w:type="spellEnd"/>
      <w:r>
        <w:rPr>
          <w:rFonts w:ascii="Candara" w:eastAsia="Candara" w:hAnsi="Candara"/>
          <w:b/>
          <w:sz w:val="22"/>
        </w:rPr>
        <w:t xml:space="preserve"> </w:t>
      </w:r>
      <w:proofErr w:type="spellStart"/>
      <w:r>
        <w:rPr>
          <w:rFonts w:ascii="Candara" w:eastAsia="Candara" w:hAnsi="Candara"/>
          <w:b/>
          <w:sz w:val="22"/>
        </w:rPr>
        <w:t>Kasus</w:t>
      </w:r>
      <w:proofErr w:type="spellEnd"/>
      <w:r>
        <w:rPr>
          <w:rFonts w:ascii="Candara" w:eastAsia="Candara" w:hAnsi="Candara"/>
          <w:b/>
          <w:sz w:val="22"/>
        </w:rPr>
        <w:t xml:space="preserve"> 1: MERGE SORT</w:t>
      </w:r>
    </w:p>
    <w:p w:rsidR="00265DE5" w:rsidRDefault="00265DE5" w:rsidP="00265DE5">
      <w:pPr>
        <w:spacing w:line="2" w:lineRule="exact"/>
        <w:rPr>
          <w:rFonts w:ascii="Times New Roman" w:eastAsia="Times New Roman" w:hAnsi="Times New Roman"/>
        </w:rPr>
      </w:pPr>
    </w:p>
    <w:p w:rsidR="00265DE5" w:rsidRDefault="00263AC3" w:rsidP="00265DE5">
      <w:pPr>
        <w:tabs>
          <w:tab w:val="left" w:pos="720"/>
        </w:tabs>
        <w:spacing w:line="0" w:lineRule="atLeast"/>
        <w:rPr>
          <w:rFonts w:ascii="Candara" w:eastAsia="Candara" w:hAnsi="Candara"/>
          <w:sz w:val="22"/>
        </w:rPr>
      </w:pPr>
      <w:r>
        <w:rPr>
          <w:rFonts w:ascii="Candara" w:eastAsia="Candara" w:hAnsi="Candara"/>
          <w:sz w:val="21"/>
        </w:rPr>
        <w:t>P</w:t>
      </w:r>
      <w:r w:rsidR="00265DE5">
        <w:rPr>
          <w:rFonts w:ascii="Candara" w:eastAsia="Candara" w:hAnsi="Candara"/>
          <w:sz w:val="22"/>
        </w:rPr>
        <w:t xml:space="preserve">rogram </w:t>
      </w:r>
      <w:proofErr w:type="spellStart"/>
      <w:r>
        <w:rPr>
          <w:rFonts w:ascii="Candara" w:eastAsia="Candara" w:hAnsi="Candara"/>
          <w:sz w:val="22"/>
        </w:rPr>
        <w:t>dalam</w:t>
      </w:r>
      <w:proofErr w:type="spellEnd"/>
      <w:r>
        <w:rPr>
          <w:rFonts w:ascii="Candara" w:eastAsia="Candara" w:hAnsi="Candara"/>
          <w:sz w:val="22"/>
        </w:rPr>
        <w:t xml:space="preserve"> </w:t>
      </w:r>
      <w:proofErr w:type="spellStart"/>
      <w:r w:rsidR="00265DE5">
        <w:rPr>
          <w:rFonts w:ascii="Candara" w:eastAsia="Candara" w:hAnsi="Candara"/>
          <w:sz w:val="22"/>
        </w:rPr>
        <w:t>bahasa</w:t>
      </w:r>
      <w:proofErr w:type="spellEnd"/>
      <w:r w:rsidR="00265DE5">
        <w:rPr>
          <w:rFonts w:ascii="Candara" w:eastAsia="Candara" w:hAnsi="Candara"/>
          <w:sz w:val="22"/>
        </w:rPr>
        <w:t xml:space="preserve"> C++</w:t>
      </w:r>
      <w:r>
        <w:rPr>
          <w:rFonts w:ascii="Candara" w:eastAsia="Candara" w:hAnsi="Candara"/>
          <w:sz w:val="22"/>
        </w:rPr>
        <w:t xml:space="preserve"> :</w:t>
      </w:r>
    </w:p>
    <w:p w:rsidR="00265DE5" w:rsidRDefault="0045427C" w:rsidP="00265DE5">
      <w:pPr>
        <w:tabs>
          <w:tab w:val="left" w:pos="720"/>
        </w:tabs>
        <w:spacing w:line="0" w:lineRule="atLeast"/>
        <w:rPr>
          <w:rFonts w:ascii="Candara" w:eastAsia="Candara" w:hAnsi="Candara"/>
          <w:sz w:val="22"/>
        </w:rPr>
      </w:pPr>
      <w:r>
        <w:rPr>
          <w:rFonts w:ascii="Candara" w:eastAsia="Candara" w:hAnsi="Candara"/>
          <w:noProof/>
          <w:sz w:val="22"/>
        </w:rPr>
        <w:drawing>
          <wp:inline distT="0" distB="0" distL="0" distR="0">
            <wp:extent cx="4483100" cy="2517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rg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618" cy="253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eastAsia="Candara" w:hAnsi="Candara"/>
          <w:noProof/>
          <w:sz w:val="22"/>
        </w:rPr>
        <w:drawing>
          <wp:inline distT="0" distB="0" distL="0" distR="0">
            <wp:extent cx="4495800" cy="3361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rg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893" cy="338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eastAsia="Candara" w:hAnsi="Candara"/>
          <w:noProof/>
          <w:sz w:val="22"/>
        </w:rPr>
        <w:drawing>
          <wp:inline distT="0" distB="0" distL="0" distR="0">
            <wp:extent cx="4472036" cy="206375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rg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898" cy="207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7C" w:rsidRDefault="0045427C" w:rsidP="00265DE5">
      <w:pPr>
        <w:tabs>
          <w:tab w:val="left" w:pos="720"/>
        </w:tabs>
        <w:spacing w:line="0" w:lineRule="atLeast"/>
        <w:rPr>
          <w:rFonts w:ascii="Candara" w:eastAsia="Candara" w:hAnsi="Candara"/>
          <w:sz w:val="22"/>
        </w:rPr>
      </w:pPr>
    </w:p>
    <w:p w:rsidR="00263AC3" w:rsidRDefault="00263AC3" w:rsidP="00265DE5">
      <w:pPr>
        <w:tabs>
          <w:tab w:val="left" w:pos="720"/>
        </w:tabs>
        <w:spacing w:line="0" w:lineRule="atLeast"/>
        <w:rPr>
          <w:rFonts w:ascii="Candara" w:eastAsia="Candara" w:hAnsi="Candara"/>
          <w:sz w:val="22"/>
        </w:rPr>
      </w:pPr>
      <w:r>
        <w:rPr>
          <w:rFonts w:ascii="Candara" w:eastAsia="Candara" w:hAnsi="Candara"/>
          <w:sz w:val="22"/>
        </w:rPr>
        <w:t>Hasil :</w:t>
      </w:r>
    </w:p>
    <w:p w:rsidR="00265DE5" w:rsidRDefault="001D7932" w:rsidP="00265DE5">
      <w:pPr>
        <w:tabs>
          <w:tab w:val="left" w:pos="720"/>
        </w:tabs>
        <w:spacing w:line="0" w:lineRule="atLeast"/>
        <w:jc w:val="both"/>
        <w:rPr>
          <w:rFonts w:ascii="Candara" w:eastAsia="Candara" w:hAnsi="Candara"/>
          <w:sz w:val="22"/>
        </w:rPr>
      </w:pPr>
      <w:r>
        <w:rPr>
          <w:rFonts w:ascii="Candara" w:eastAsia="Candara" w:hAnsi="Candara"/>
          <w:noProof/>
          <w:sz w:val="22"/>
        </w:rPr>
        <w:lastRenderedPageBreak/>
        <w:drawing>
          <wp:inline distT="0" distB="0" distL="0" distR="0">
            <wp:extent cx="2686188" cy="15875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r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7C" w:rsidRDefault="0045427C" w:rsidP="00265DE5">
      <w:pPr>
        <w:tabs>
          <w:tab w:val="left" w:pos="720"/>
        </w:tabs>
        <w:spacing w:line="0" w:lineRule="atLeast"/>
        <w:jc w:val="both"/>
        <w:rPr>
          <w:rFonts w:ascii="Candara" w:eastAsia="Candara" w:hAnsi="Candara"/>
          <w:sz w:val="22"/>
        </w:rPr>
      </w:pPr>
    </w:p>
    <w:p w:rsidR="00265DE5" w:rsidRDefault="00265DE5" w:rsidP="00265DE5">
      <w:pPr>
        <w:tabs>
          <w:tab w:val="left" w:pos="720"/>
        </w:tabs>
        <w:spacing w:line="0" w:lineRule="atLeast"/>
        <w:jc w:val="both"/>
        <w:rPr>
          <w:rFonts w:ascii="Candara" w:eastAsia="Candara" w:hAnsi="Candara"/>
          <w:sz w:val="22"/>
        </w:rPr>
      </w:pPr>
      <w:proofErr w:type="spellStart"/>
      <w:r>
        <w:rPr>
          <w:rFonts w:ascii="Candara" w:eastAsia="Candara" w:hAnsi="Candara"/>
          <w:sz w:val="22"/>
        </w:rPr>
        <w:t>Kompleksitas</w:t>
      </w:r>
      <w:proofErr w:type="spellEnd"/>
      <w:r>
        <w:rPr>
          <w:rFonts w:ascii="Candara" w:eastAsia="Candara" w:hAnsi="Candara"/>
          <w:sz w:val="22"/>
        </w:rPr>
        <w:t xml:space="preserve"> </w:t>
      </w:r>
      <w:proofErr w:type="spellStart"/>
      <w:r>
        <w:rPr>
          <w:rFonts w:ascii="Candara" w:eastAsia="Candara" w:hAnsi="Candara"/>
          <w:sz w:val="22"/>
        </w:rPr>
        <w:t>waktu</w:t>
      </w:r>
      <w:proofErr w:type="spellEnd"/>
      <w:r>
        <w:rPr>
          <w:rFonts w:ascii="Candara" w:eastAsia="Candara" w:hAnsi="Candara"/>
          <w:sz w:val="22"/>
        </w:rPr>
        <w:t xml:space="preserve"> </w:t>
      </w:r>
      <w:proofErr w:type="spellStart"/>
      <w:r>
        <w:rPr>
          <w:rFonts w:ascii="Candara" w:eastAsia="Candara" w:hAnsi="Candara"/>
          <w:sz w:val="22"/>
        </w:rPr>
        <w:t>algoritma</w:t>
      </w:r>
      <w:proofErr w:type="spellEnd"/>
      <w:r>
        <w:rPr>
          <w:rFonts w:ascii="Candara" w:eastAsia="Candara" w:hAnsi="Candara"/>
          <w:sz w:val="22"/>
        </w:rPr>
        <w:t xml:space="preserve"> merge sort </w:t>
      </w:r>
      <w:proofErr w:type="spellStart"/>
      <w:r>
        <w:rPr>
          <w:rFonts w:ascii="Candara" w:eastAsia="Candara" w:hAnsi="Candara"/>
          <w:sz w:val="22"/>
        </w:rPr>
        <w:t>adalah</w:t>
      </w:r>
      <w:proofErr w:type="spellEnd"/>
      <w:r>
        <w:rPr>
          <w:rFonts w:ascii="Candara" w:eastAsia="Candara" w:hAnsi="Candara"/>
          <w:sz w:val="22"/>
        </w:rPr>
        <w:t xml:space="preserve"> O(n </w:t>
      </w:r>
      <w:proofErr w:type="spellStart"/>
      <w:r>
        <w:rPr>
          <w:rFonts w:ascii="Candara" w:eastAsia="Candara" w:hAnsi="Candara"/>
          <w:sz w:val="22"/>
        </w:rPr>
        <w:t>lg</w:t>
      </w:r>
      <w:proofErr w:type="spellEnd"/>
      <w:r>
        <w:rPr>
          <w:rFonts w:ascii="Candara" w:eastAsia="Candara" w:hAnsi="Candara"/>
          <w:sz w:val="22"/>
        </w:rPr>
        <w:t xml:space="preserve"> n). Cari </w:t>
      </w:r>
      <w:proofErr w:type="spellStart"/>
      <w:r>
        <w:rPr>
          <w:rFonts w:ascii="Candara" w:eastAsia="Candara" w:hAnsi="Candara"/>
          <w:sz w:val="22"/>
        </w:rPr>
        <w:t>tahu</w:t>
      </w:r>
      <w:proofErr w:type="spellEnd"/>
      <w:r>
        <w:rPr>
          <w:rFonts w:ascii="Candara" w:eastAsia="Candara" w:hAnsi="Candara"/>
          <w:sz w:val="22"/>
        </w:rPr>
        <w:t xml:space="preserve"> </w:t>
      </w:r>
      <w:proofErr w:type="spellStart"/>
      <w:r>
        <w:rPr>
          <w:rFonts w:ascii="Candara" w:eastAsia="Candara" w:hAnsi="Candara"/>
          <w:sz w:val="22"/>
        </w:rPr>
        <w:t>kecepatan</w:t>
      </w:r>
      <w:proofErr w:type="spellEnd"/>
      <w:r>
        <w:rPr>
          <w:rFonts w:ascii="Candara" w:eastAsia="Candara" w:hAnsi="Candara"/>
          <w:sz w:val="22"/>
        </w:rPr>
        <w:t xml:space="preserve"> </w:t>
      </w:r>
      <w:proofErr w:type="spellStart"/>
      <w:r>
        <w:rPr>
          <w:rFonts w:ascii="Candara" w:eastAsia="Candara" w:hAnsi="Candara"/>
          <w:sz w:val="22"/>
        </w:rPr>
        <w:t>komputer</w:t>
      </w:r>
      <w:proofErr w:type="spellEnd"/>
      <w:r>
        <w:rPr>
          <w:rFonts w:ascii="Candara" w:eastAsia="Candara" w:hAnsi="Candara"/>
          <w:sz w:val="22"/>
        </w:rPr>
        <w:t xml:space="preserve"> Anda </w:t>
      </w:r>
      <w:proofErr w:type="spellStart"/>
      <w:r>
        <w:rPr>
          <w:rFonts w:ascii="Candara" w:eastAsia="Candara" w:hAnsi="Candara"/>
          <w:sz w:val="22"/>
        </w:rPr>
        <w:t>dalam</w:t>
      </w:r>
      <w:proofErr w:type="spellEnd"/>
      <w:r>
        <w:rPr>
          <w:rFonts w:ascii="Candara" w:eastAsia="Candara" w:hAnsi="Candara"/>
          <w:sz w:val="22"/>
        </w:rPr>
        <w:t xml:space="preserve"> </w:t>
      </w:r>
      <w:proofErr w:type="spellStart"/>
      <w:r>
        <w:rPr>
          <w:rFonts w:ascii="Candara" w:eastAsia="Candara" w:hAnsi="Candara"/>
          <w:sz w:val="22"/>
        </w:rPr>
        <w:t>memproses</w:t>
      </w:r>
      <w:proofErr w:type="spellEnd"/>
      <w:r>
        <w:rPr>
          <w:rFonts w:ascii="Candara" w:eastAsia="Candara" w:hAnsi="Candara"/>
          <w:sz w:val="22"/>
        </w:rPr>
        <w:t xml:space="preserve"> program. </w:t>
      </w:r>
      <w:proofErr w:type="spellStart"/>
      <w:r>
        <w:rPr>
          <w:rFonts w:ascii="Candara" w:eastAsia="Candara" w:hAnsi="Candara"/>
          <w:sz w:val="22"/>
        </w:rPr>
        <w:t>Hitung</w:t>
      </w:r>
      <w:proofErr w:type="spellEnd"/>
      <w:r>
        <w:rPr>
          <w:rFonts w:ascii="Candara" w:eastAsia="Candara" w:hAnsi="Candara"/>
          <w:sz w:val="22"/>
        </w:rPr>
        <w:t xml:space="preserve"> </w:t>
      </w:r>
      <w:proofErr w:type="spellStart"/>
      <w:r>
        <w:rPr>
          <w:rFonts w:ascii="Candara" w:eastAsia="Candara" w:hAnsi="Candara"/>
          <w:sz w:val="22"/>
        </w:rPr>
        <w:t>berapa</w:t>
      </w:r>
      <w:proofErr w:type="spellEnd"/>
      <w:r>
        <w:rPr>
          <w:rFonts w:ascii="Candara" w:eastAsia="Candara" w:hAnsi="Candara"/>
          <w:sz w:val="22"/>
        </w:rPr>
        <w:t xml:space="preserve"> running time yang </w:t>
      </w:r>
      <w:proofErr w:type="spellStart"/>
      <w:r>
        <w:rPr>
          <w:rFonts w:ascii="Candara" w:eastAsia="Candara" w:hAnsi="Candara"/>
          <w:sz w:val="22"/>
        </w:rPr>
        <w:t>dibutuhkan</w:t>
      </w:r>
      <w:proofErr w:type="spellEnd"/>
      <w:r>
        <w:rPr>
          <w:rFonts w:ascii="Candara" w:eastAsia="Candara" w:hAnsi="Candara"/>
          <w:sz w:val="22"/>
        </w:rPr>
        <w:t xml:space="preserve"> </w:t>
      </w:r>
      <w:proofErr w:type="spellStart"/>
      <w:r>
        <w:rPr>
          <w:rFonts w:ascii="Candara" w:eastAsia="Candara" w:hAnsi="Candara"/>
          <w:sz w:val="22"/>
        </w:rPr>
        <w:t>apabila</w:t>
      </w:r>
      <w:proofErr w:type="spellEnd"/>
      <w:r>
        <w:rPr>
          <w:rFonts w:ascii="Candara" w:eastAsia="Candara" w:hAnsi="Candara"/>
          <w:sz w:val="22"/>
        </w:rPr>
        <w:t xml:space="preserve"> input </w:t>
      </w:r>
      <w:proofErr w:type="spellStart"/>
      <w:r>
        <w:rPr>
          <w:rFonts w:ascii="Candara" w:eastAsia="Candara" w:hAnsi="Candara"/>
          <w:sz w:val="22"/>
        </w:rPr>
        <w:t>untuk</w:t>
      </w:r>
      <w:proofErr w:type="spellEnd"/>
      <w:r>
        <w:rPr>
          <w:rFonts w:ascii="Candara" w:eastAsia="Candara" w:hAnsi="Candara"/>
          <w:sz w:val="22"/>
        </w:rPr>
        <w:t xml:space="preserve"> merge sort-</w:t>
      </w:r>
      <w:proofErr w:type="spellStart"/>
      <w:r>
        <w:rPr>
          <w:rFonts w:ascii="Candara" w:eastAsia="Candara" w:hAnsi="Candara"/>
          <w:sz w:val="22"/>
        </w:rPr>
        <w:t>nya</w:t>
      </w:r>
      <w:proofErr w:type="spellEnd"/>
      <w:r>
        <w:rPr>
          <w:rFonts w:ascii="Candara" w:eastAsia="Candara" w:hAnsi="Candara"/>
          <w:sz w:val="22"/>
        </w:rPr>
        <w:t xml:space="preserve"> </w:t>
      </w:r>
      <w:proofErr w:type="spellStart"/>
      <w:r>
        <w:rPr>
          <w:rFonts w:ascii="Candara" w:eastAsia="Candara" w:hAnsi="Candara"/>
          <w:sz w:val="22"/>
        </w:rPr>
        <w:t>adalah</w:t>
      </w:r>
      <w:proofErr w:type="spellEnd"/>
      <w:r>
        <w:rPr>
          <w:rFonts w:ascii="Candara" w:eastAsia="Candara" w:hAnsi="Candara"/>
          <w:sz w:val="22"/>
        </w:rPr>
        <w:t xml:space="preserve"> 20?</w:t>
      </w:r>
    </w:p>
    <w:p w:rsidR="003A6322" w:rsidRDefault="003A6322" w:rsidP="00265DE5">
      <w:pPr>
        <w:tabs>
          <w:tab w:val="left" w:pos="720"/>
        </w:tabs>
        <w:spacing w:line="0" w:lineRule="atLeast"/>
        <w:jc w:val="both"/>
        <w:rPr>
          <w:rFonts w:ascii="Candara" w:eastAsia="Candara" w:hAnsi="Candara"/>
          <w:sz w:val="22"/>
        </w:rPr>
      </w:pPr>
    </w:p>
    <w:p w:rsidR="003A6322" w:rsidRPr="00DF7F7D" w:rsidRDefault="00DF7F7D" w:rsidP="00265DE5">
      <w:pPr>
        <w:tabs>
          <w:tab w:val="left" w:pos="720"/>
        </w:tabs>
        <w:spacing w:line="0" w:lineRule="atLeast"/>
        <w:jc w:val="both"/>
        <w:rPr>
          <w:rFonts w:ascii="Candara" w:hAnsi="Candara"/>
          <w:noProof/>
          <w:sz w:val="22"/>
          <w:szCs w:val="22"/>
        </w:rPr>
      </w:pPr>
      <w:r w:rsidRPr="00DF7F7D">
        <w:rPr>
          <w:rFonts w:ascii="Candara" w:hAnsi="Candara"/>
          <w:noProof/>
          <w:sz w:val="22"/>
          <w:szCs w:val="22"/>
        </w:rPr>
        <w:t>Berikut adalah kecepatan prosesor :</w:t>
      </w:r>
    </w:p>
    <w:p w:rsidR="00DF7F7D" w:rsidRDefault="00DF7F7D" w:rsidP="00265DE5">
      <w:pPr>
        <w:tabs>
          <w:tab w:val="left" w:pos="720"/>
        </w:tabs>
        <w:spacing w:line="0" w:lineRule="atLeast"/>
        <w:jc w:val="both"/>
        <w:rPr>
          <w:noProof/>
        </w:rPr>
      </w:pPr>
    </w:p>
    <w:p w:rsidR="003A6322" w:rsidRDefault="003A6322" w:rsidP="00265DE5">
      <w:pPr>
        <w:tabs>
          <w:tab w:val="left" w:pos="720"/>
        </w:tabs>
        <w:spacing w:line="0" w:lineRule="atLeast"/>
        <w:jc w:val="both"/>
        <w:rPr>
          <w:rFonts w:ascii="Candara" w:eastAsia="Candara" w:hAnsi="Candara"/>
          <w:sz w:val="22"/>
        </w:rPr>
      </w:pPr>
      <w:r>
        <w:rPr>
          <w:noProof/>
        </w:rPr>
        <w:drawing>
          <wp:inline distT="0" distB="0" distL="0" distR="0" wp14:anchorId="6D2B1246" wp14:editId="26BC56C1">
            <wp:extent cx="3148330" cy="4634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650" b="58567"/>
                    <a:stretch/>
                  </pic:blipFill>
                  <pic:spPr bwMode="auto">
                    <a:xfrm>
                      <a:off x="0" y="0"/>
                      <a:ext cx="3156549" cy="464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932" w:rsidRDefault="001D7932" w:rsidP="00265DE5">
      <w:pPr>
        <w:tabs>
          <w:tab w:val="left" w:pos="720"/>
        </w:tabs>
        <w:spacing w:line="0" w:lineRule="atLeast"/>
        <w:jc w:val="both"/>
        <w:rPr>
          <w:rFonts w:ascii="Candara" w:eastAsia="Candara" w:hAnsi="Candara"/>
          <w:sz w:val="22"/>
        </w:rPr>
      </w:pPr>
    </w:p>
    <w:p w:rsidR="00FE1835" w:rsidRDefault="00FE1835" w:rsidP="00265DE5">
      <w:pPr>
        <w:tabs>
          <w:tab w:val="left" w:pos="720"/>
        </w:tabs>
        <w:spacing w:line="0" w:lineRule="atLeast"/>
        <w:jc w:val="both"/>
        <w:rPr>
          <w:rFonts w:ascii="Candara" w:eastAsia="Candara" w:hAnsi="Candara"/>
          <w:sz w:val="22"/>
        </w:rPr>
      </w:pPr>
      <w:r>
        <w:rPr>
          <w:rFonts w:ascii="Candara" w:eastAsia="Candara" w:hAnsi="Candara"/>
          <w:sz w:val="22"/>
        </w:rPr>
        <w:t>T(</w:t>
      </w:r>
      <m:oMath>
        <m:r>
          <w:rPr>
            <w:rFonts w:ascii="Cambria Math" w:eastAsia="Candara" w:hAnsi="Cambria Math"/>
            <w:sz w:val="22"/>
          </w:rPr>
          <m:t>20</m:t>
        </m:r>
        <m:func>
          <m:funcPr>
            <m:ctrlPr>
              <w:rPr>
                <w:rFonts w:ascii="Cambria Math" w:eastAsia="Candara" w:hAnsi="Cambria Math"/>
                <w:i/>
                <w:sz w:val="22"/>
              </w:rPr>
            </m:ctrlPr>
          </m:funcPr>
          <m:fName>
            <m:sSub>
              <m:sSubPr>
                <m:ctrlPr>
                  <w:rPr>
                    <w:rFonts w:ascii="Cambria Math" w:eastAsia="Candara" w:hAnsi="Cambria Math"/>
                    <w:i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ndara" w:hAnsi="Cambria Math"/>
                  </w:rPr>
                  <m:t xml:space="preserve"> log</m:t>
                </m:r>
              </m:e>
              <m:sub>
                <m:r>
                  <w:rPr>
                    <w:rFonts w:ascii="Cambria Math" w:eastAsia="Candara" w:hAnsi="Cambria Math"/>
                    <w:sz w:val="22"/>
                  </w:rPr>
                  <m:t>10</m:t>
                </m:r>
              </m:sub>
            </m:sSub>
          </m:fName>
          <m:e>
            <m:r>
              <w:rPr>
                <w:rFonts w:ascii="Cambria Math" w:eastAsia="Candara" w:hAnsi="Cambria Math"/>
                <w:sz w:val="22"/>
              </w:rPr>
              <m:t xml:space="preserve">20) </m:t>
            </m:r>
          </m:e>
        </m:func>
        <m:r>
          <w:rPr>
            <w:rFonts w:ascii="Cambria Math" w:eastAsia="Candara" w:hAnsi="Cambria Math"/>
            <w:sz w:val="22"/>
          </w:rPr>
          <m:t xml:space="preserve">= </m:t>
        </m:r>
      </m:oMath>
      <w:r>
        <w:rPr>
          <w:rFonts w:ascii="Candara" w:eastAsia="Candara" w:hAnsi="Candara"/>
          <w:sz w:val="22"/>
        </w:rPr>
        <w:t>26</w:t>
      </w:r>
    </w:p>
    <w:p w:rsidR="00265DE5" w:rsidRDefault="00265DE5" w:rsidP="00265DE5">
      <w:pPr>
        <w:spacing w:line="266" w:lineRule="exact"/>
        <w:rPr>
          <w:rFonts w:ascii="Times New Roman" w:eastAsia="Times New Roman" w:hAnsi="Times New Roman"/>
        </w:rPr>
      </w:pPr>
    </w:p>
    <w:p w:rsidR="00265DE5" w:rsidRDefault="00265DE5" w:rsidP="00265DE5">
      <w:pPr>
        <w:spacing w:line="266" w:lineRule="exact"/>
        <w:rPr>
          <w:rFonts w:ascii="Times New Roman" w:eastAsia="Times New Roman" w:hAnsi="Times New Roman"/>
        </w:rPr>
      </w:pPr>
    </w:p>
    <w:p w:rsidR="00265DE5" w:rsidRDefault="00265DE5" w:rsidP="00265DE5">
      <w:pPr>
        <w:spacing w:line="0" w:lineRule="atLeast"/>
        <w:rPr>
          <w:rFonts w:ascii="Candara" w:eastAsia="Candara" w:hAnsi="Candara"/>
          <w:b/>
          <w:sz w:val="22"/>
        </w:rPr>
      </w:pPr>
      <w:proofErr w:type="spellStart"/>
      <w:r>
        <w:rPr>
          <w:rFonts w:ascii="Candara" w:eastAsia="Candara" w:hAnsi="Candara"/>
          <w:b/>
          <w:sz w:val="22"/>
        </w:rPr>
        <w:t>Studi</w:t>
      </w:r>
      <w:proofErr w:type="spellEnd"/>
      <w:r>
        <w:rPr>
          <w:rFonts w:ascii="Candara" w:eastAsia="Candara" w:hAnsi="Candara"/>
          <w:b/>
          <w:sz w:val="22"/>
        </w:rPr>
        <w:t xml:space="preserve"> </w:t>
      </w:r>
      <w:proofErr w:type="spellStart"/>
      <w:r>
        <w:rPr>
          <w:rFonts w:ascii="Candara" w:eastAsia="Candara" w:hAnsi="Candara"/>
          <w:b/>
          <w:sz w:val="22"/>
        </w:rPr>
        <w:t>Kasus</w:t>
      </w:r>
      <w:proofErr w:type="spellEnd"/>
      <w:r>
        <w:rPr>
          <w:rFonts w:ascii="Candara" w:eastAsia="Candara" w:hAnsi="Candara"/>
          <w:b/>
          <w:sz w:val="22"/>
        </w:rPr>
        <w:t xml:space="preserve"> 2: SELECTION SORT</w:t>
      </w:r>
    </w:p>
    <w:p w:rsidR="00265DE5" w:rsidRDefault="00265DE5" w:rsidP="00265DE5">
      <w:pPr>
        <w:spacing w:line="2" w:lineRule="exact"/>
        <w:rPr>
          <w:rFonts w:ascii="Times New Roman" w:eastAsia="Times New Roman" w:hAnsi="Times New Roman"/>
        </w:rPr>
      </w:pPr>
    </w:p>
    <w:p w:rsidR="00265DE5" w:rsidRDefault="00265DE5" w:rsidP="00265DE5">
      <w:pPr>
        <w:spacing w:line="9" w:lineRule="exact"/>
        <w:rPr>
          <w:rFonts w:ascii="Symbol" w:eastAsia="Symbol" w:hAnsi="Symbol"/>
          <w:sz w:val="22"/>
        </w:rPr>
      </w:pPr>
    </w:p>
    <w:p w:rsidR="00771C52" w:rsidRPr="00771C52" w:rsidRDefault="00265DE5" w:rsidP="00FE1835">
      <w:pPr>
        <w:tabs>
          <w:tab w:val="left" w:pos="720"/>
        </w:tabs>
        <w:spacing w:line="236" w:lineRule="auto"/>
        <w:ind w:right="20"/>
        <w:rPr>
          <w:rFonts w:ascii="Candara" w:eastAsia="Candara" w:hAnsi="Candara"/>
          <w:sz w:val="22"/>
        </w:rPr>
      </w:pPr>
      <w:proofErr w:type="spellStart"/>
      <w:r>
        <w:rPr>
          <w:rFonts w:ascii="Candara" w:eastAsia="Candara" w:hAnsi="Candara"/>
          <w:sz w:val="22"/>
        </w:rPr>
        <w:t>Menentukan</w:t>
      </w:r>
      <w:proofErr w:type="spellEnd"/>
      <w:r>
        <w:rPr>
          <w:rFonts w:ascii="Candara" w:eastAsia="Candara" w:hAnsi="Candara"/>
          <w:sz w:val="22"/>
        </w:rPr>
        <w:t xml:space="preserve"> T(n) </w:t>
      </w:r>
      <w:proofErr w:type="spellStart"/>
      <w:r w:rsidR="00771C52">
        <w:rPr>
          <w:rFonts w:ascii="Candara" w:eastAsia="Candara" w:hAnsi="Candara"/>
          <w:sz w:val="22"/>
        </w:rPr>
        <w:t>dari</w:t>
      </w:r>
      <w:proofErr w:type="spellEnd"/>
      <w:r w:rsidR="00771C52">
        <w:rPr>
          <w:rFonts w:ascii="Candara" w:eastAsia="Candara" w:hAnsi="Candara"/>
          <w:sz w:val="22"/>
        </w:rPr>
        <w:t xml:space="preserve"> </w:t>
      </w:r>
      <w:proofErr w:type="spellStart"/>
      <w:r w:rsidR="00771C52">
        <w:rPr>
          <w:rFonts w:ascii="Candara" w:eastAsia="Candara" w:hAnsi="Candara"/>
          <w:sz w:val="22"/>
        </w:rPr>
        <w:t>rekurensi</w:t>
      </w:r>
      <w:proofErr w:type="spellEnd"/>
      <w:r w:rsidR="00771C52">
        <w:rPr>
          <w:rFonts w:ascii="Candara" w:eastAsia="Candara" w:hAnsi="Candara"/>
          <w:sz w:val="22"/>
        </w:rPr>
        <w:t xml:space="preserve"> (</w:t>
      </w:r>
      <w:proofErr w:type="spellStart"/>
      <w:r w:rsidR="00771C52">
        <w:rPr>
          <w:rFonts w:ascii="Candara" w:eastAsia="Candara" w:hAnsi="Candara"/>
          <w:sz w:val="22"/>
        </w:rPr>
        <w:t>pengulangan</w:t>
      </w:r>
      <w:proofErr w:type="spellEnd"/>
      <w:r w:rsidR="00771C52">
        <w:rPr>
          <w:rFonts w:ascii="Candara" w:eastAsia="Candara" w:hAnsi="Candara"/>
          <w:sz w:val="22"/>
        </w:rPr>
        <w:t xml:space="preserve">) selection sort </w:t>
      </w:r>
      <w:proofErr w:type="spellStart"/>
      <w:r w:rsidR="00771C52">
        <w:rPr>
          <w:rFonts w:ascii="Candara" w:eastAsia="Candara" w:hAnsi="Candara"/>
          <w:sz w:val="22"/>
        </w:rPr>
        <w:t>berdasarkan</w:t>
      </w:r>
      <w:proofErr w:type="spellEnd"/>
      <w:r w:rsidR="00771C52">
        <w:rPr>
          <w:rFonts w:ascii="Candara" w:eastAsia="Candara" w:hAnsi="Candara"/>
          <w:sz w:val="22"/>
        </w:rPr>
        <w:t xml:space="preserve"> </w:t>
      </w:r>
      <w:proofErr w:type="spellStart"/>
      <w:r w:rsidR="00771C52">
        <w:rPr>
          <w:rFonts w:ascii="Candara" w:eastAsia="Candara" w:hAnsi="Candara"/>
          <w:sz w:val="22"/>
        </w:rPr>
        <w:t>penentuan</w:t>
      </w:r>
      <w:proofErr w:type="spellEnd"/>
      <w:r w:rsidR="00771C52">
        <w:rPr>
          <w:rFonts w:ascii="Candara" w:eastAsia="Candara" w:hAnsi="Candara"/>
          <w:sz w:val="22"/>
        </w:rPr>
        <w:t xml:space="preserve"> </w:t>
      </w:r>
      <w:proofErr w:type="spellStart"/>
      <w:r w:rsidR="00771C52">
        <w:rPr>
          <w:rFonts w:ascii="Candara" w:eastAsia="Candara" w:hAnsi="Candara"/>
          <w:sz w:val="22"/>
        </w:rPr>
        <w:t>rekurensi</w:t>
      </w:r>
      <w:proofErr w:type="spellEnd"/>
      <w:r w:rsidR="00771C52">
        <w:rPr>
          <w:rFonts w:ascii="Candara" w:eastAsia="Candara" w:hAnsi="Candara"/>
          <w:sz w:val="22"/>
        </w:rPr>
        <w:t xml:space="preserve"> divide &amp; conquer:</w:t>
      </w:r>
    </w:p>
    <w:p w:rsidR="00771C52" w:rsidRDefault="00771C52" w:rsidP="00FE1835">
      <w:pPr>
        <w:tabs>
          <w:tab w:val="left" w:pos="720"/>
        </w:tabs>
        <w:spacing w:line="236" w:lineRule="auto"/>
        <w:ind w:right="20"/>
        <w:rPr>
          <w:rFonts w:ascii="Times New Roman" w:eastAsia="Symbol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607DF4" wp14:editId="59B6BAF1">
            <wp:extent cx="2355850" cy="642505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493" cy="64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52" w:rsidRDefault="00771C52" w:rsidP="00FE1835">
      <w:pPr>
        <w:tabs>
          <w:tab w:val="left" w:pos="720"/>
        </w:tabs>
        <w:spacing w:line="236" w:lineRule="auto"/>
        <w:ind w:right="20"/>
        <w:rPr>
          <w:rFonts w:ascii="Times New Roman" w:eastAsia="Symbol" w:hAnsi="Times New Roman" w:cs="Times New Roman"/>
          <w:sz w:val="24"/>
          <w:szCs w:val="24"/>
        </w:rPr>
      </w:pPr>
    </w:p>
    <w:p w:rsidR="00771C52" w:rsidRPr="00771C52" w:rsidRDefault="00771C52" w:rsidP="00FE1835">
      <w:pPr>
        <w:tabs>
          <w:tab w:val="left" w:pos="720"/>
        </w:tabs>
        <w:spacing w:line="236" w:lineRule="auto"/>
        <w:ind w:right="20"/>
        <w:rPr>
          <w:rFonts w:ascii="Candara" w:eastAsia="Symbol" w:hAnsi="Candara" w:cs="Times New Roman"/>
          <w:sz w:val="24"/>
          <w:szCs w:val="24"/>
        </w:rPr>
      </w:pPr>
      <w:proofErr w:type="spellStart"/>
      <w:r w:rsidRPr="00771C52">
        <w:rPr>
          <w:rFonts w:ascii="Candara" w:eastAsia="Symbol" w:hAnsi="Candara" w:cs="Times New Roman"/>
          <w:sz w:val="24"/>
          <w:szCs w:val="24"/>
        </w:rPr>
        <w:t>Selesaikan</w:t>
      </w:r>
      <w:proofErr w:type="spellEnd"/>
      <w:r w:rsidRPr="00771C52">
        <w:rPr>
          <w:rFonts w:ascii="Candara" w:eastAsia="Symbol" w:hAnsi="Candara" w:cs="Times New Roman"/>
          <w:sz w:val="24"/>
          <w:szCs w:val="24"/>
        </w:rPr>
        <w:t xml:space="preserve"> </w:t>
      </w:r>
      <w:proofErr w:type="spellStart"/>
      <w:r w:rsidRPr="00771C52">
        <w:rPr>
          <w:rFonts w:ascii="Candara" w:eastAsia="Symbol" w:hAnsi="Candara" w:cs="Times New Roman"/>
          <w:sz w:val="24"/>
          <w:szCs w:val="24"/>
        </w:rPr>
        <w:t>persamaan</w:t>
      </w:r>
      <w:proofErr w:type="spellEnd"/>
      <w:r w:rsidRPr="00771C52">
        <w:rPr>
          <w:rFonts w:ascii="Candara" w:eastAsia="Symbol" w:hAnsi="Candara" w:cs="Times New Roman"/>
          <w:sz w:val="24"/>
          <w:szCs w:val="24"/>
        </w:rPr>
        <w:t xml:space="preserve"> </w:t>
      </w:r>
      <w:proofErr w:type="spellStart"/>
      <w:r w:rsidRPr="00771C52">
        <w:rPr>
          <w:rFonts w:ascii="Candara" w:eastAsia="Symbol" w:hAnsi="Candara" w:cs="Times New Roman"/>
          <w:sz w:val="24"/>
          <w:szCs w:val="24"/>
        </w:rPr>
        <w:t>rekurensi</w:t>
      </w:r>
      <w:proofErr w:type="spellEnd"/>
      <w:r w:rsidRPr="00771C52">
        <w:rPr>
          <w:rFonts w:ascii="Candara" w:eastAsia="Symbol" w:hAnsi="Candara" w:cs="Times New Roman"/>
          <w:sz w:val="24"/>
          <w:szCs w:val="24"/>
        </w:rPr>
        <w:t xml:space="preserve"> T(n) </w:t>
      </w:r>
      <w:proofErr w:type="spellStart"/>
      <w:r w:rsidRPr="00771C52">
        <w:rPr>
          <w:rFonts w:ascii="Candara" w:eastAsia="Symbol" w:hAnsi="Candara" w:cs="Times New Roman"/>
          <w:sz w:val="24"/>
          <w:szCs w:val="24"/>
        </w:rPr>
        <w:t>dengan</w:t>
      </w:r>
      <w:proofErr w:type="spellEnd"/>
      <w:r w:rsidRPr="00771C52">
        <w:rPr>
          <w:rFonts w:ascii="Candara" w:eastAsia="Symbol" w:hAnsi="Candara" w:cs="Times New Roman"/>
          <w:sz w:val="24"/>
          <w:szCs w:val="24"/>
        </w:rPr>
        <w:t xml:space="preserve"> </w:t>
      </w:r>
      <w:proofErr w:type="spellStart"/>
      <w:r w:rsidRPr="00771C52">
        <w:rPr>
          <w:rFonts w:ascii="Candara" w:eastAsia="Symbol" w:hAnsi="Candara" w:cs="Times New Roman"/>
          <w:sz w:val="24"/>
          <w:szCs w:val="24"/>
        </w:rPr>
        <w:t>metode</w:t>
      </w:r>
      <w:proofErr w:type="spellEnd"/>
      <w:r w:rsidRPr="00771C52">
        <w:rPr>
          <w:rFonts w:ascii="Candara" w:eastAsia="Symbol" w:hAnsi="Candara" w:cs="Times New Roman"/>
          <w:sz w:val="24"/>
          <w:szCs w:val="24"/>
        </w:rPr>
        <w:t xml:space="preserve"> </w:t>
      </w:r>
      <w:r w:rsidRPr="00771C52">
        <w:rPr>
          <w:rFonts w:ascii="Candara" w:eastAsia="Symbol" w:hAnsi="Candara" w:cs="Times New Roman"/>
          <w:b/>
          <w:sz w:val="24"/>
          <w:szCs w:val="24"/>
        </w:rPr>
        <w:t>recursion-tree</w:t>
      </w:r>
      <w:r w:rsidRPr="00771C52">
        <w:rPr>
          <w:rFonts w:ascii="Candara" w:eastAsia="Symbol" w:hAnsi="Candara" w:cs="Times New Roman"/>
          <w:sz w:val="24"/>
          <w:szCs w:val="24"/>
        </w:rPr>
        <w:t xml:space="preserve"> </w:t>
      </w:r>
      <w:proofErr w:type="spellStart"/>
      <w:r w:rsidRPr="00771C52">
        <w:rPr>
          <w:rFonts w:ascii="Candara" w:eastAsia="Symbol" w:hAnsi="Candara" w:cs="Times New Roman"/>
          <w:sz w:val="24"/>
          <w:szCs w:val="24"/>
        </w:rPr>
        <w:t>untuk</w:t>
      </w:r>
      <w:proofErr w:type="spellEnd"/>
      <w:r w:rsidRPr="00771C52">
        <w:rPr>
          <w:rFonts w:ascii="Candara" w:eastAsia="Symbol" w:hAnsi="Candara" w:cs="Times New Roman"/>
          <w:sz w:val="24"/>
          <w:szCs w:val="24"/>
        </w:rPr>
        <w:t xml:space="preserve"> </w:t>
      </w:r>
      <w:proofErr w:type="spellStart"/>
      <w:r w:rsidRPr="00771C52">
        <w:rPr>
          <w:rFonts w:ascii="Candara" w:eastAsia="Symbol" w:hAnsi="Candara" w:cs="Times New Roman"/>
          <w:sz w:val="24"/>
          <w:szCs w:val="24"/>
        </w:rPr>
        <w:t>mendapatkan</w:t>
      </w:r>
      <w:proofErr w:type="spellEnd"/>
      <w:r w:rsidRPr="00771C52">
        <w:rPr>
          <w:rFonts w:ascii="Candara" w:eastAsia="Symbol" w:hAnsi="Candara" w:cs="Times New Roman"/>
          <w:sz w:val="24"/>
          <w:szCs w:val="24"/>
        </w:rPr>
        <w:t xml:space="preserve"> </w:t>
      </w:r>
      <w:proofErr w:type="spellStart"/>
      <w:r w:rsidRPr="00771C52">
        <w:rPr>
          <w:rFonts w:ascii="Candara" w:eastAsia="Symbol" w:hAnsi="Candara" w:cs="Times New Roman"/>
          <w:sz w:val="24"/>
          <w:szCs w:val="24"/>
        </w:rPr>
        <w:t>kompleksitas</w:t>
      </w:r>
      <w:proofErr w:type="spellEnd"/>
      <w:r w:rsidRPr="00771C52">
        <w:rPr>
          <w:rFonts w:ascii="Candara" w:eastAsia="Symbol" w:hAnsi="Candara" w:cs="Times New Roman"/>
          <w:sz w:val="24"/>
          <w:szCs w:val="24"/>
        </w:rPr>
        <w:t xml:space="preserve"> </w:t>
      </w:r>
      <w:proofErr w:type="spellStart"/>
      <w:r w:rsidRPr="00771C52">
        <w:rPr>
          <w:rFonts w:ascii="Candara" w:eastAsia="Symbol" w:hAnsi="Candara" w:cs="Times New Roman"/>
          <w:sz w:val="24"/>
          <w:szCs w:val="24"/>
        </w:rPr>
        <w:t>waktu</w:t>
      </w:r>
      <w:proofErr w:type="spellEnd"/>
      <w:r w:rsidRPr="00771C52">
        <w:rPr>
          <w:rFonts w:ascii="Candara" w:eastAsia="Symbol" w:hAnsi="Candara" w:cs="Times New Roman"/>
          <w:sz w:val="24"/>
          <w:szCs w:val="24"/>
        </w:rPr>
        <w:t xml:space="preserve"> </w:t>
      </w:r>
      <w:proofErr w:type="spellStart"/>
      <w:r w:rsidRPr="00771C52">
        <w:rPr>
          <w:rFonts w:ascii="Candara" w:eastAsia="Symbol" w:hAnsi="Candara" w:cs="Times New Roman"/>
          <w:sz w:val="24"/>
          <w:szCs w:val="24"/>
        </w:rPr>
        <w:t>asimptotiknya</w:t>
      </w:r>
      <w:proofErr w:type="spellEnd"/>
      <w:r w:rsidRPr="00771C52">
        <w:rPr>
          <w:rFonts w:ascii="Candara" w:eastAsia="Symbol" w:hAnsi="Candara" w:cs="Times New Roman"/>
          <w:sz w:val="24"/>
          <w:szCs w:val="24"/>
        </w:rPr>
        <w:t xml:space="preserve"> </w:t>
      </w:r>
      <w:proofErr w:type="spellStart"/>
      <w:r w:rsidRPr="00771C52">
        <w:rPr>
          <w:rFonts w:ascii="Candara" w:eastAsia="Symbol" w:hAnsi="Candara" w:cs="Times New Roman"/>
          <w:sz w:val="24"/>
          <w:szCs w:val="24"/>
        </w:rPr>
        <w:t>dalam</w:t>
      </w:r>
      <w:proofErr w:type="spellEnd"/>
      <w:r w:rsidRPr="00771C52">
        <w:rPr>
          <w:rFonts w:ascii="Candara" w:eastAsia="Symbol" w:hAnsi="Candara" w:cs="Times New Roman"/>
          <w:sz w:val="24"/>
          <w:szCs w:val="24"/>
        </w:rPr>
        <w:t xml:space="preserve"> Big-O, Big-Ω, dan Big-Θ</w:t>
      </w:r>
      <w:r>
        <w:rPr>
          <w:rFonts w:ascii="Candara" w:eastAsia="Symbol" w:hAnsi="Candara" w:cs="Times New Roman"/>
          <w:sz w:val="24"/>
          <w:szCs w:val="24"/>
        </w:rPr>
        <w:t xml:space="preserve"> : </w:t>
      </w:r>
    </w:p>
    <w:p w:rsidR="00FE1835" w:rsidRDefault="00FE1835" w:rsidP="00FE1835">
      <w:pPr>
        <w:tabs>
          <w:tab w:val="left" w:pos="720"/>
        </w:tabs>
        <w:spacing w:line="236" w:lineRule="auto"/>
        <w:ind w:right="20"/>
        <w:rPr>
          <w:rFonts w:ascii="Symbol" w:eastAsia="Symbol" w:hAnsi="Symbol"/>
          <w:i/>
          <w:sz w:val="22"/>
          <w:lang w:val="en-US"/>
        </w:rPr>
      </w:pPr>
    </w:p>
    <w:p w:rsidR="00771C52" w:rsidRDefault="00DB5A79" w:rsidP="00FE1835">
      <w:pPr>
        <w:tabs>
          <w:tab w:val="left" w:pos="720"/>
        </w:tabs>
        <w:spacing w:line="236" w:lineRule="auto"/>
        <w:ind w:right="20"/>
        <w:rPr>
          <w:rFonts w:ascii="Symbol" w:eastAsia="Symbol" w:hAnsi="Symbol"/>
          <w:i/>
          <w:sz w:val="22"/>
          <w:lang w:val="en-US"/>
        </w:rPr>
      </w:pPr>
      <w:r w:rsidRPr="00DB5A79">
        <w:rPr>
          <w:rFonts w:ascii="Symbol" w:eastAsia="Symbol" w:hAnsi="Symbol"/>
          <w:i/>
          <w:sz w:val="22"/>
        </w:rPr>
        <w:drawing>
          <wp:inline distT="0" distB="0" distL="0" distR="0" wp14:anchorId="393F9947" wp14:editId="7B6AB62D">
            <wp:extent cx="4692650" cy="2154650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34E281A-FC63-4613-A7F1-143D39A191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34E281A-FC63-4613-A7F1-143D39A191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205" cy="215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A79" w:rsidRDefault="00DB5A79" w:rsidP="00DB5A79">
      <w:pPr>
        <w:tabs>
          <w:tab w:val="left" w:pos="720"/>
        </w:tabs>
        <w:spacing w:line="236" w:lineRule="auto"/>
        <w:ind w:right="20"/>
        <w:jc w:val="both"/>
        <w:rPr>
          <w:rFonts w:ascii="Candara" w:eastAsia="Symbol" w:hAnsi="Candara"/>
          <w:sz w:val="22"/>
        </w:rPr>
      </w:pPr>
      <w:r w:rsidRPr="00DB5A79">
        <w:rPr>
          <w:rFonts w:ascii="Candara" w:eastAsia="Symbol" w:hAnsi="Candara"/>
          <w:sz w:val="22"/>
        </w:rPr>
        <w:t xml:space="preserve">(a) </w:t>
      </w:r>
      <w:proofErr w:type="spellStart"/>
      <w:r w:rsidRPr="00DB5A79">
        <w:rPr>
          <w:rFonts w:ascii="Candara" w:eastAsia="Symbol" w:hAnsi="Candara"/>
          <w:sz w:val="22"/>
        </w:rPr>
        <w:t>menunjukkan</w:t>
      </w:r>
      <w:proofErr w:type="spellEnd"/>
      <w:r w:rsidRPr="00DB5A79">
        <w:rPr>
          <w:rFonts w:ascii="Candara" w:eastAsia="Symbol" w:hAnsi="Candara"/>
          <w:sz w:val="22"/>
        </w:rPr>
        <w:t xml:space="preserve"> </w:t>
      </w:r>
      <m:oMath>
        <m:r>
          <w:rPr>
            <w:rFonts w:ascii="Cambria Math" w:eastAsia="Symbol" w:hAnsi="Cambria Math"/>
            <w:sz w:val="22"/>
          </w:rPr>
          <m:t>T</m:t>
        </m:r>
        <m:d>
          <m:dPr>
            <m:ctrlPr>
              <w:rPr>
                <w:rFonts w:ascii="Cambria Math" w:eastAsia="Symbol" w:hAnsi="Cambria Math"/>
                <w:i/>
                <w:iCs/>
                <w:sz w:val="22"/>
              </w:rPr>
            </m:ctrlPr>
          </m:dPr>
          <m:e>
            <m:r>
              <w:rPr>
                <w:rFonts w:ascii="Cambria Math" w:eastAsia="Symbol" w:hAnsi="Cambria Math"/>
                <w:sz w:val="22"/>
              </w:rPr>
              <m:t>n</m:t>
            </m:r>
          </m:e>
        </m:d>
      </m:oMath>
      <w:r w:rsidRPr="00DB5A79">
        <w:rPr>
          <w:rFonts w:ascii="Candara" w:eastAsia="Symbol" w:hAnsi="Candara"/>
          <w:sz w:val="22"/>
          <w:lang w:val="en-US"/>
        </w:rPr>
        <w:t xml:space="preserve">, dimana secara progresif dari (b)-(d) untuk membentuk recursion-tree. </w:t>
      </w:r>
    </w:p>
    <w:p w:rsidR="00DB5A79" w:rsidRDefault="00DB5A79" w:rsidP="00DB5A79">
      <w:pPr>
        <w:tabs>
          <w:tab w:val="left" w:pos="720"/>
        </w:tabs>
        <w:spacing w:line="236" w:lineRule="auto"/>
        <w:ind w:right="20"/>
        <w:jc w:val="both"/>
        <w:rPr>
          <w:rFonts w:ascii="Candara" w:eastAsia="Symbol" w:hAnsi="Candara"/>
          <w:sz w:val="22"/>
        </w:rPr>
      </w:pPr>
      <w:r w:rsidRPr="00DB5A79">
        <w:rPr>
          <w:rFonts w:ascii="Candara" w:eastAsia="Symbol" w:hAnsi="Candara"/>
          <w:sz w:val="22"/>
        </w:rPr>
        <w:lastRenderedPageBreak/>
        <w:drawing>
          <wp:inline distT="0" distB="0" distL="0" distR="0" wp14:anchorId="32D4CEBF" wp14:editId="53CA6979">
            <wp:extent cx="4597400" cy="4092062"/>
            <wp:effectExtent l="0" t="0" r="0" b="3810"/>
            <wp:docPr id="19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79AC41CE-D1D9-4321-ABFC-36CBB769FD5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79AC41CE-D1D9-4321-ABFC-36CBB769FD5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969" cy="409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B5A79" w:rsidRDefault="00DB5A79" w:rsidP="00DB5A79">
      <w:pPr>
        <w:tabs>
          <w:tab w:val="left" w:pos="720"/>
        </w:tabs>
        <w:spacing w:line="236" w:lineRule="auto"/>
        <w:ind w:right="20"/>
        <w:jc w:val="both"/>
        <w:rPr>
          <w:rFonts w:ascii="Candara" w:eastAsia="Symbol" w:hAnsi="Candara"/>
          <w:iCs/>
          <w:sz w:val="22"/>
        </w:rPr>
      </w:pPr>
      <w:r w:rsidRPr="00DB5A79">
        <w:rPr>
          <w:rFonts w:ascii="Candara" w:eastAsia="Symbol" w:hAnsi="Candara"/>
          <w:sz w:val="22"/>
          <w:lang w:val="en-US"/>
        </w:rPr>
        <w:t xml:space="preserve">Tree yang </w:t>
      </w:r>
      <w:proofErr w:type="spellStart"/>
      <w:r w:rsidRPr="00DB5A79">
        <w:rPr>
          <w:rFonts w:ascii="Candara" w:eastAsia="Symbol" w:hAnsi="Candara"/>
          <w:sz w:val="22"/>
          <w:lang w:val="en-US"/>
        </w:rPr>
        <w:t>diperluas</w:t>
      </w:r>
      <w:proofErr w:type="spellEnd"/>
      <w:r w:rsidRPr="00DB5A79">
        <w:rPr>
          <w:rFonts w:ascii="Candara" w:eastAsia="Symbol" w:hAnsi="Candara"/>
          <w:sz w:val="22"/>
          <w:lang w:val="en-US"/>
        </w:rPr>
        <w:t xml:space="preserve"> </w:t>
      </w:r>
      <w:proofErr w:type="spellStart"/>
      <w:r w:rsidRPr="00DB5A79">
        <w:rPr>
          <w:rFonts w:ascii="Candara" w:eastAsia="Symbol" w:hAnsi="Candara"/>
          <w:sz w:val="22"/>
          <w:lang w:val="en-US"/>
        </w:rPr>
        <w:t>sepenuhnya</w:t>
      </w:r>
      <w:proofErr w:type="spellEnd"/>
      <w:r w:rsidRPr="00DB5A79">
        <w:rPr>
          <w:rFonts w:ascii="Candara" w:eastAsia="Symbol" w:hAnsi="Candara"/>
          <w:sz w:val="22"/>
          <w:lang w:val="en-US"/>
        </w:rPr>
        <w:t xml:space="preserve"> di </w:t>
      </w:r>
      <w:proofErr w:type="spellStart"/>
      <w:r w:rsidRPr="00DB5A79">
        <w:rPr>
          <w:rFonts w:ascii="Candara" w:eastAsia="Symbol" w:hAnsi="Candara"/>
          <w:sz w:val="22"/>
          <w:lang w:val="en-US"/>
        </w:rPr>
        <w:t>bagian</w:t>
      </w:r>
      <w:proofErr w:type="spellEnd"/>
      <w:r w:rsidRPr="00DB5A79">
        <w:rPr>
          <w:rFonts w:ascii="Candara" w:eastAsia="Symbol" w:hAnsi="Candara"/>
          <w:sz w:val="22"/>
          <w:lang w:val="en-US"/>
        </w:rPr>
        <w:t xml:space="preserve"> (d), </w:t>
      </w:r>
      <w:proofErr w:type="spellStart"/>
      <w:r w:rsidRPr="00DB5A79">
        <w:rPr>
          <w:rFonts w:ascii="Candara" w:eastAsia="Symbol" w:hAnsi="Candara"/>
          <w:sz w:val="22"/>
          <w:lang w:val="en-US"/>
        </w:rPr>
        <w:t>mempunya</w:t>
      </w:r>
      <w:proofErr w:type="spellEnd"/>
      <w:r w:rsidRPr="00DB5A79">
        <w:rPr>
          <w:rFonts w:ascii="Candara" w:eastAsia="Symbol" w:hAnsi="Candara"/>
          <w:sz w:val="22"/>
          <w:lang w:val="en-US"/>
        </w:rPr>
        <w:t xml:space="preserve"> lg n + 1 level (</w:t>
      </w:r>
      <w:proofErr w:type="spellStart"/>
      <w:r w:rsidRPr="00DB5A79">
        <w:rPr>
          <w:rFonts w:ascii="Candara" w:eastAsia="Symbol" w:hAnsi="Candara"/>
          <w:sz w:val="22"/>
          <w:lang w:val="en-US"/>
        </w:rPr>
        <w:t>contoh</w:t>
      </w:r>
      <w:proofErr w:type="spellEnd"/>
      <w:r w:rsidRPr="00DB5A79">
        <w:rPr>
          <w:rFonts w:ascii="Candara" w:eastAsia="Symbol" w:hAnsi="Candara"/>
          <w:sz w:val="22"/>
          <w:lang w:val="en-US"/>
        </w:rPr>
        <w:t xml:space="preserve">, tree </w:t>
      </w:r>
      <w:proofErr w:type="spellStart"/>
      <w:r w:rsidRPr="00DB5A79">
        <w:rPr>
          <w:rFonts w:ascii="Candara" w:eastAsia="Symbol" w:hAnsi="Candara"/>
          <w:sz w:val="22"/>
          <w:lang w:val="en-US"/>
        </w:rPr>
        <w:t>mempunyai</w:t>
      </w:r>
      <w:proofErr w:type="spellEnd"/>
      <w:r w:rsidRPr="00DB5A79">
        <w:rPr>
          <w:rFonts w:ascii="Candara" w:eastAsia="Symbol" w:hAnsi="Candara"/>
          <w:sz w:val="22"/>
          <w:lang w:val="en-US"/>
        </w:rPr>
        <w:t xml:space="preserve"> </w:t>
      </w:r>
      <w:proofErr w:type="spellStart"/>
      <w:r w:rsidRPr="00DB5A79">
        <w:rPr>
          <w:rFonts w:ascii="Candara" w:eastAsia="Symbol" w:hAnsi="Candara"/>
          <w:sz w:val="22"/>
          <w:lang w:val="en-US"/>
        </w:rPr>
        <w:t>tinggi</w:t>
      </w:r>
      <w:proofErr w:type="spellEnd"/>
      <w:r w:rsidRPr="00DB5A79">
        <w:rPr>
          <w:rFonts w:ascii="Candara" w:eastAsia="Symbol" w:hAnsi="Candara"/>
          <w:sz w:val="22"/>
          <w:lang w:val="en-US"/>
        </w:rPr>
        <w:t xml:space="preserve"> lg n) dan </w:t>
      </w:r>
      <w:proofErr w:type="spellStart"/>
      <w:r w:rsidRPr="00DB5A79">
        <w:rPr>
          <w:rFonts w:ascii="Candara" w:eastAsia="Symbol" w:hAnsi="Candara"/>
          <w:sz w:val="22"/>
          <w:lang w:val="en-US"/>
        </w:rPr>
        <w:t>setiap</w:t>
      </w:r>
      <w:proofErr w:type="spellEnd"/>
      <w:r w:rsidRPr="00DB5A79">
        <w:rPr>
          <w:rFonts w:ascii="Candara" w:eastAsia="Symbol" w:hAnsi="Candara"/>
          <w:sz w:val="22"/>
          <w:lang w:val="en-US"/>
        </w:rPr>
        <w:t xml:space="preserve"> level </w:t>
      </w:r>
      <w:proofErr w:type="spellStart"/>
      <w:r w:rsidRPr="00DB5A79">
        <w:rPr>
          <w:rFonts w:ascii="Candara" w:eastAsia="Symbol" w:hAnsi="Candara"/>
          <w:sz w:val="22"/>
          <w:lang w:val="en-US"/>
        </w:rPr>
        <w:t>berkontribusi</w:t>
      </w:r>
      <w:proofErr w:type="spellEnd"/>
      <w:r w:rsidRPr="00DB5A79">
        <w:rPr>
          <w:rFonts w:ascii="Candara" w:eastAsia="Symbol" w:hAnsi="Candara"/>
          <w:sz w:val="22"/>
          <w:lang w:val="en-US"/>
        </w:rPr>
        <w:t xml:space="preserve"> </w:t>
      </w:r>
      <w:proofErr w:type="spellStart"/>
      <w:r w:rsidRPr="00DB5A79">
        <w:rPr>
          <w:rFonts w:ascii="Candara" w:eastAsia="Symbol" w:hAnsi="Candara"/>
          <w:sz w:val="22"/>
          <w:lang w:val="en-US"/>
        </w:rPr>
        <w:t>terhadap</w:t>
      </w:r>
      <w:proofErr w:type="spellEnd"/>
      <w:r w:rsidRPr="00DB5A79">
        <w:rPr>
          <w:rFonts w:ascii="Candara" w:eastAsia="Symbol" w:hAnsi="Candara"/>
          <w:sz w:val="22"/>
          <w:lang w:val="en-US"/>
        </w:rPr>
        <w:t xml:space="preserve"> total cost </w:t>
      </w:r>
      <w:proofErr w:type="spellStart"/>
      <w:r w:rsidRPr="00DB5A79">
        <w:rPr>
          <w:rFonts w:ascii="Candara" w:eastAsia="Symbol" w:hAnsi="Candara"/>
          <w:sz w:val="22"/>
          <w:lang w:val="en-US"/>
        </w:rPr>
        <w:t>dari</w:t>
      </w:r>
      <w:proofErr w:type="spellEnd"/>
      <w:r w:rsidRPr="00DB5A79">
        <w:rPr>
          <w:rFonts w:ascii="Candara" w:eastAsia="Symbol" w:hAnsi="Candara"/>
          <w:sz w:val="22"/>
          <w:lang w:val="en-US"/>
        </w:rPr>
        <w:t xml:space="preserve"> </w:t>
      </w:r>
      <w:proofErr w:type="spellStart"/>
      <w:r w:rsidRPr="00DB5A79">
        <w:rPr>
          <w:rFonts w:ascii="Candara" w:eastAsia="Symbol" w:hAnsi="Candara"/>
          <w:sz w:val="22"/>
          <w:lang w:val="en-US"/>
        </w:rPr>
        <w:t>cn</w:t>
      </w:r>
      <w:proofErr w:type="spellEnd"/>
      <w:r w:rsidRPr="00DB5A79">
        <w:rPr>
          <w:rFonts w:ascii="Candara" w:eastAsia="Symbol" w:hAnsi="Candara"/>
          <w:sz w:val="22"/>
          <w:lang w:val="en-US"/>
        </w:rPr>
        <w:t xml:space="preserve">. Oleh </w:t>
      </w:r>
      <w:proofErr w:type="spellStart"/>
      <w:r w:rsidRPr="00DB5A79">
        <w:rPr>
          <w:rFonts w:ascii="Candara" w:eastAsia="Symbol" w:hAnsi="Candara"/>
          <w:sz w:val="22"/>
          <w:lang w:val="en-US"/>
        </w:rPr>
        <w:t>karena</w:t>
      </w:r>
      <w:proofErr w:type="spellEnd"/>
      <w:r w:rsidRPr="00DB5A79">
        <w:rPr>
          <w:rFonts w:ascii="Candara" w:eastAsia="Symbol" w:hAnsi="Candara"/>
          <w:sz w:val="22"/>
          <w:lang w:val="en-US"/>
        </w:rPr>
        <w:t xml:space="preserve"> </w:t>
      </w:r>
      <w:proofErr w:type="spellStart"/>
      <w:r w:rsidRPr="00DB5A79">
        <w:rPr>
          <w:rFonts w:ascii="Candara" w:eastAsia="Symbol" w:hAnsi="Candara"/>
          <w:sz w:val="22"/>
          <w:lang w:val="en-US"/>
        </w:rPr>
        <w:t>itu</w:t>
      </w:r>
      <w:proofErr w:type="spellEnd"/>
      <w:r w:rsidRPr="00DB5A79">
        <w:rPr>
          <w:rFonts w:ascii="Candara" w:eastAsia="Symbol" w:hAnsi="Candara"/>
          <w:sz w:val="22"/>
          <w:lang w:val="en-US"/>
        </w:rPr>
        <w:t xml:space="preserve">, total </w:t>
      </w:r>
      <w:proofErr w:type="spellStart"/>
      <w:r w:rsidRPr="00DB5A79">
        <w:rPr>
          <w:rFonts w:ascii="Candara" w:eastAsia="Symbol" w:hAnsi="Candara"/>
          <w:sz w:val="22"/>
          <w:lang w:val="en-US"/>
        </w:rPr>
        <w:t>costnya</w:t>
      </w:r>
      <w:proofErr w:type="spellEnd"/>
      <w:r w:rsidRPr="00DB5A79">
        <w:rPr>
          <w:rFonts w:ascii="Candara" w:eastAsia="Symbol" w:hAnsi="Candara"/>
          <w:sz w:val="22"/>
          <w:lang w:val="en-US"/>
        </w:rPr>
        <w:t xml:space="preserve"> </w:t>
      </w:r>
      <w:proofErr w:type="spellStart"/>
      <w:r w:rsidRPr="00DB5A79">
        <w:rPr>
          <w:rFonts w:ascii="Candara" w:eastAsia="Symbol" w:hAnsi="Candara"/>
          <w:sz w:val="22"/>
          <w:lang w:val="en-US"/>
        </w:rPr>
        <w:t>menjadi</w:t>
      </w:r>
      <w:proofErr w:type="spellEnd"/>
      <w:r w:rsidRPr="00DB5A79">
        <w:rPr>
          <w:rFonts w:ascii="Candara" w:eastAsia="Symbol" w:hAnsi="Candara"/>
          <w:sz w:val="22"/>
          <w:lang w:val="en-US"/>
        </w:rPr>
        <w:t xml:space="preserve"> </w:t>
      </w:r>
      <w:proofErr w:type="spellStart"/>
      <w:r w:rsidRPr="00DB5A79">
        <w:rPr>
          <w:rFonts w:ascii="Candara" w:eastAsia="Symbol" w:hAnsi="Candara"/>
          <w:sz w:val="22"/>
          <w:lang w:val="en-US"/>
        </w:rPr>
        <w:t>cn</w:t>
      </w:r>
      <w:proofErr w:type="spellEnd"/>
      <w:r w:rsidRPr="00DB5A79">
        <w:rPr>
          <w:rFonts w:ascii="Candara" w:eastAsia="Symbol" w:hAnsi="Candara"/>
          <w:sz w:val="22"/>
          <w:lang w:val="en-US"/>
        </w:rPr>
        <w:t xml:space="preserve"> lg n + </w:t>
      </w:r>
      <w:proofErr w:type="spellStart"/>
      <w:r w:rsidRPr="00DB5A79">
        <w:rPr>
          <w:rFonts w:ascii="Candara" w:eastAsia="Symbol" w:hAnsi="Candara"/>
          <w:sz w:val="22"/>
          <w:lang w:val="en-US"/>
        </w:rPr>
        <w:t>cn</w:t>
      </w:r>
      <w:proofErr w:type="spellEnd"/>
      <w:r w:rsidRPr="00DB5A79">
        <w:rPr>
          <w:rFonts w:ascii="Candara" w:eastAsia="Symbol" w:hAnsi="Candara"/>
          <w:sz w:val="22"/>
          <w:lang w:val="en-US"/>
        </w:rPr>
        <w:t xml:space="preserve">, yang mana </w:t>
      </w:r>
      <m:oMath>
        <m:r>
          <w:rPr>
            <w:rFonts w:ascii="Cambria Math" w:eastAsia="Symbol" w:hAnsi="Cambria Math"/>
            <w:sz w:val="22"/>
            <w:lang w:val="el-GR"/>
          </w:rPr>
          <m:t>Θ</m:t>
        </m:r>
        <m:r>
          <w:rPr>
            <w:rFonts w:ascii="Cambria Math" w:eastAsia="Symbol" w:hAnsi="Cambria Math"/>
            <w:sz w:val="22"/>
          </w:rPr>
          <m:t>(n</m:t>
        </m:r>
        <m:func>
          <m:funcPr>
            <m:ctrlPr>
              <w:rPr>
                <w:rFonts w:ascii="Cambria Math" w:eastAsia="Symbol" w:hAnsi="Cambria Math"/>
                <w:i/>
                <w:iCs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eastAsia="Symbol" w:hAnsi="Cambria Math"/>
                <w:sz w:val="22"/>
              </w:rPr>
              <m:t>lg</m:t>
            </m:r>
          </m:fName>
          <m:e>
            <m:r>
              <w:rPr>
                <w:rFonts w:ascii="Cambria Math" w:eastAsia="Symbol" w:hAnsi="Cambria Math"/>
                <w:sz w:val="22"/>
              </w:rPr>
              <m:t>n)</m:t>
            </m:r>
          </m:e>
        </m:func>
      </m:oMath>
      <w:r>
        <w:rPr>
          <w:rFonts w:ascii="Candara" w:eastAsia="Symbol" w:hAnsi="Candara"/>
          <w:iCs/>
          <w:sz w:val="22"/>
        </w:rPr>
        <w:t>.</w:t>
      </w:r>
    </w:p>
    <w:p w:rsidR="00265DE5" w:rsidRDefault="00265DE5" w:rsidP="00265DE5">
      <w:pPr>
        <w:tabs>
          <w:tab w:val="left" w:pos="720"/>
        </w:tabs>
        <w:spacing w:line="236" w:lineRule="auto"/>
        <w:rPr>
          <w:rFonts w:ascii="Candara" w:eastAsia="Candara" w:hAnsi="Candara"/>
          <w:sz w:val="22"/>
        </w:rPr>
      </w:pPr>
    </w:p>
    <w:p w:rsidR="00265DE5" w:rsidRDefault="00265DE5" w:rsidP="00265DE5">
      <w:pPr>
        <w:tabs>
          <w:tab w:val="left" w:pos="720"/>
        </w:tabs>
        <w:spacing w:line="236" w:lineRule="auto"/>
        <w:rPr>
          <w:rFonts w:ascii="Candara" w:eastAsia="Candara" w:hAnsi="Candara"/>
          <w:sz w:val="22"/>
        </w:rPr>
      </w:pPr>
      <w:r>
        <w:rPr>
          <w:rFonts w:ascii="Candara" w:eastAsia="Candara" w:hAnsi="Candara"/>
          <w:sz w:val="22"/>
        </w:rPr>
        <w:t xml:space="preserve">Program </w:t>
      </w:r>
      <w:proofErr w:type="spellStart"/>
      <w:r>
        <w:rPr>
          <w:rFonts w:ascii="Candara" w:eastAsia="Candara" w:hAnsi="Candara"/>
          <w:sz w:val="22"/>
        </w:rPr>
        <w:t>dalam</w:t>
      </w:r>
      <w:proofErr w:type="spellEnd"/>
      <w:r>
        <w:rPr>
          <w:rFonts w:ascii="Candara" w:eastAsia="Candara" w:hAnsi="Candara"/>
          <w:sz w:val="22"/>
        </w:rPr>
        <w:t xml:space="preserve"> </w:t>
      </w:r>
      <w:proofErr w:type="spellStart"/>
      <w:r>
        <w:rPr>
          <w:rFonts w:ascii="Candara" w:eastAsia="Candara" w:hAnsi="Candara"/>
          <w:sz w:val="22"/>
        </w:rPr>
        <w:t>bahasa</w:t>
      </w:r>
      <w:proofErr w:type="spellEnd"/>
      <w:r>
        <w:rPr>
          <w:rFonts w:ascii="Candara" w:eastAsia="Candara" w:hAnsi="Candara"/>
          <w:sz w:val="22"/>
        </w:rPr>
        <w:t xml:space="preserve"> C++ :</w:t>
      </w:r>
    </w:p>
    <w:p w:rsidR="00265DE5" w:rsidRDefault="00265DE5" w:rsidP="00265DE5">
      <w:pPr>
        <w:tabs>
          <w:tab w:val="left" w:pos="720"/>
        </w:tabs>
        <w:spacing w:line="236" w:lineRule="auto"/>
        <w:rPr>
          <w:rFonts w:ascii="Candara" w:eastAsia="Candara" w:hAnsi="Candara"/>
          <w:sz w:val="22"/>
        </w:rPr>
      </w:pPr>
      <w:r>
        <w:rPr>
          <w:rFonts w:ascii="Candara" w:eastAsia="Candara" w:hAnsi="Candara"/>
          <w:noProof/>
          <w:sz w:val="22"/>
        </w:rPr>
        <w:lastRenderedPageBreak/>
        <w:drawing>
          <wp:inline distT="0" distB="0" distL="0" distR="0">
            <wp:extent cx="4375150" cy="3372173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lection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819" cy="342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eastAsia="Candara" w:hAnsi="Candara"/>
          <w:noProof/>
          <w:sz w:val="22"/>
        </w:rPr>
        <w:drawing>
          <wp:inline distT="0" distB="0" distL="0" distR="0">
            <wp:extent cx="4381708" cy="3308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lection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945" cy="33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eastAsia="Candara" w:hAnsi="Candara"/>
          <w:noProof/>
          <w:sz w:val="22"/>
        </w:rPr>
        <w:drawing>
          <wp:inline distT="0" distB="0" distL="0" distR="0">
            <wp:extent cx="4239239" cy="692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lection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323" cy="7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DE5" w:rsidRDefault="00265DE5" w:rsidP="00265DE5">
      <w:pPr>
        <w:tabs>
          <w:tab w:val="left" w:pos="720"/>
        </w:tabs>
        <w:spacing w:line="236" w:lineRule="auto"/>
        <w:rPr>
          <w:rFonts w:ascii="Candara" w:eastAsia="Candara" w:hAnsi="Candara"/>
          <w:sz w:val="22"/>
        </w:rPr>
      </w:pPr>
    </w:p>
    <w:p w:rsidR="00265DE5" w:rsidRDefault="00265DE5" w:rsidP="00265DE5">
      <w:pPr>
        <w:tabs>
          <w:tab w:val="left" w:pos="720"/>
        </w:tabs>
        <w:spacing w:line="236" w:lineRule="auto"/>
        <w:rPr>
          <w:rFonts w:ascii="Candara" w:eastAsia="Candara" w:hAnsi="Candara"/>
          <w:sz w:val="22"/>
        </w:rPr>
      </w:pPr>
      <w:r>
        <w:rPr>
          <w:rFonts w:ascii="Candara" w:eastAsia="Candara" w:hAnsi="Candara"/>
          <w:sz w:val="22"/>
        </w:rPr>
        <w:t>Hasil :</w:t>
      </w:r>
    </w:p>
    <w:p w:rsidR="00265DE5" w:rsidRDefault="00265DE5" w:rsidP="00265DE5">
      <w:pPr>
        <w:tabs>
          <w:tab w:val="left" w:pos="720"/>
        </w:tabs>
        <w:spacing w:line="236" w:lineRule="auto"/>
        <w:rPr>
          <w:rFonts w:ascii="Candara" w:eastAsia="Candara" w:hAnsi="Candara"/>
          <w:sz w:val="22"/>
        </w:rPr>
      </w:pPr>
      <w:r>
        <w:rPr>
          <w:rFonts w:ascii="Candara" w:eastAsia="Candara" w:hAnsi="Candara"/>
          <w:noProof/>
          <w:sz w:val="22"/>
        </w:rPr>
        <w:lastRenderedPageBreak/>
        <w:drawing>
          <wp:inline distT="0" distB="0" distL="0" distR="0">
            <wp:extent cx="3175163" cy="2641736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lec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DE5" w:rsidRPr="006B6D67" w:rsidRDefault="00265DE5" w:rsidP="00265DE5">
      <w:pPr>
        <w:tabs>
          <w:tab w:val="left" w:pos="720"/>
        </w:tabs>
        <w:spacing w:line="236" w:lineRule="auto"/>
        <w:rPr>
          <w:rFonts w:ascii="Symbol" w:eastAsia="Symbol" w:hAnsi="Symbol"/>
          <w:sz w:val="22"/>
        </w:rPr>
      </w:pPr>
    </w:p>
    <w:p w:rsidR="00265DE5" w:rsidRDefault="00265DE5"/>
    <w:p w:rsidR="00265DE5" w:rsidRDefault="00265DE5"/>
    <w:p w:rsidR="00265DE5" w:rsidRDefault="00265DE5" w:rsidP="00265DE5">
      <w:pPr>
        <w:spacing w:line="0" w:lineRule="atLeast"/>
        <w:rPr>
          <w:rFonts w:ascii="Candara" w:eastAsia="Candara" w:hAnsi="Candara"/>
          <w:b/>
          <w:sz w:val="22"/>
        </w:rPr>
      </w:pPr>
      <w:proofErr w:type="spellStart"/>
      <w:r>
        <w:rPr>
          <w:rFonts w:ascii="Candara" w:eastAsia="Candara" w:hAnsi="Candara"/>
          <w:b/>
          <w:sz w:val="22"/>
        </w:rPr>
        <w:t>Studi</w:t>
      </w:r>
      <w:proofErr w:type="spellEnd"/>
      <w:r>
        <w:rPr>
          <w:rFonts w:ascii="Candara" w:eastAsia="Candara" w:hAnsi="Candara"/>
          <w:b/>
          <w:sz w:val="22"/>
        </w:rPr>
        <w:t xml:space="preserve"> </w:t>
      </w:r>
      <w:proofErr w:type="spellStart"/>
      <w:r>
        <w:rPr>
          <w:rFonts w:ascii="Candara" w:eastAsia="Candara" w:hAnsi="Candara"/>
          <w:b/>
          <w:sz w:val="22"/>
        </w:rPr>
        <w:t>Kasus</w:t>
      </w:r>
      <w:proofErr w:type="spellEnd"/>
      <w:r>
        <w:rPr>
          <w:rFonts w:ascii="Candara" w:eastAsia="Candara" w:hAnsi="Candara"/>
          <w:b/>
          <w:sz w:val="22"/>
        </w:rPr>
        <w:t xml:space="preserve"> 3: INSERTION SORT</w:t>
      </w:r>
    </w:p>
    <w:p w:rsidR="00265DE5" w:rsidRDefault="00265DE5" w:rsidP="00265DE5">
      <w:pPr>
        <w:spacing w:line="2" w:lineRule="exact"/>
        <w:rPr>
          <w:rFonts w:ascii="Times New Roman" w:eastAsia="Times New Roman" w:hAnsi="Times New Roman"/>
        </w:rPr>
      </w:pPr>
    </w:p>
    <w:p w:rsidR="00265DE5" w:rsidRDefault="00265DE5" w:rsidP="00265DE5">
      <w:pPr>
        <w:spacing w:line="8" w:lineRule="exact"/>
        <w:rPr>
          <w:rFonts w:ascii="Symbol" w:eastAsia="Symbol" w:hAnsi="Symbol"/>
          <w:sz w:val="22"/>
        </w:rPr>
      </w:pPr>
    </w:p>
    <w:p w:rsidR="00265DE5" w:rsidRDefault="00265DE5" w:rsidP="00FE1835">
      <w:pPr>
        <w:tabs>
          <w:tab w:val="left" w:pos="720"/>
        </w:tabs>
        <w:spacing w:line="236" w:lineRule="auto"/>
        <w:ind w:right="20"/>
        <w:rPr>
          <w:rFonts w:ascii="Candara" w:eastAsia="Candara" w:hAnsi="Candara"/>
          <w:sz w:val="22"/>
        </w:rPr>
      </w:pPr>
      <w:proofErr w:type="spellStart"/>
      <w:r>
        <w:rPr>
          <w:rFonts w:ascii="Candara" w:eastAsia="Candara" w:hAnsi="Candara"/>
          <w:sz w:val="22"/>
        </w:rPr>
        <w:t>Menentukan</w:t>
      </w:r>
      <w:proofErr w:type="spellEnd"/>
      <w:r>
        <w:rPr>
          <w:rFonts w:ascii="Candara" w:eastAsia="Candara" w:hAnsi="Candara"/>
          <w:sz w:val="22"/>
        </w:rPr>
        <w:t xml:space="preserve"> T(n) </w:t>
      </w:r>
      <w:r w:rsidR="004A731B">
        <w:rPr>
          <w:rFonts w:ascii="Candara" w:eastAsia="Candara" w:hAnsi="Candara"/>
          <w:sz w:val="22"/>
        </w:rPr>
        <w:t xml:space="preserve"> </w:t>
      </w:r>
      <w:proofErr w:type="spellStart"/>
      <w:r w:rsidR="004A731B" w:rsidRPr="004A731B">
        <w:rPr>
          <w:rFonts w:ascii="Candara" w:eastAsia="Candara" w:hAnsi="Candara"/>
          <w:sz w:val="22"/>
        </w:rPr>
        <w:t>dari</w:t>
      </w:r>
      <w:proofErr w:type="spellEnd"/>
      <w:r w:rsidR="004A731B" w:rsidRPr="004A731B">
        <w:rPr>
          <w:rFonts w:ascii="Candara" w:eastAsia="Candara" w:hAnsi="Candara"/>
          <w:sz w:val="22"/>
        </w:rPr>
        <w:t xml:space="preserve"> </w:t>
      </w:r>
      <w:proofErr w:type="spellStart"/>
      <w:r w:rsidR="004A731B" w:rsidRPr="004A731B">
        <w:rPr>
          <w:rFonts w:ascii="Candara" w:eastAsia="Candara" w:hAnsi="Candara"/>
          <w:sz w:val="22"/>
        </w:rPr>
        <w:t>rekurensi</w:t>
      </w:r>
      <w:proofErr w:type="spellEnd"/>
      <w:r w:rsidR="004A731B" w:rsidRPr="004A731B">
        <w:rPr>
          <w:rFonts w:ascii="Candara" w:eastAsia="Candara" w:hAnsi="Candara"/>
          <w:sz w:val="22"/>
        </w:rPr>
        <w:t xml:space="preserve"> (</w:t>
      </w:r>
      <w:proofErr w:type="spellStart"/>
      <w:r w:rsidR="004A731B" w:rsidRPr="004A731B">
        <w:rPr>
          <w:rFonts w:ascii="Candara" w:eastAsia="Candara" w:hAnsi="Candara"/>
          <w:sz w:val="22"/>
        </w:rPr>
        <w:t>pengulangan</w:t>
      </w:r>
      <w:proofErr w:type="spellEnd"/>
      <w:r w:rsidR="004A731B" w:rsidRPr="004A731B">
        <w:rPr>
          <w:rFonts w:ascii="Candara" w:eastAsia="Candara" w:hAnsi="Candara"/>
          <w:sz w:val="22"/>
        </w:rPr>
        <w:t xml:space="preserve">) insertion sort </w:t>
      </w:r>
      <w:proofErr w:type="spellStart"/>
      <w:r w:rsidR="004A731B" w:rsidRPr="004A731B">
        <w:rPr>
          <w:rFonts w:ascii="Candara" w:eastAsia="Candara" w:hAnsi="Candara"/>
          <w:sz w:val="22"/>
        </w:rPr>
        <w:t>berdasarkan</w:t>
      </w:r>
      <w:proofErr w:type="spellEnd"/>
      <w:r w:rsidR="004A731B" w:rsidRPr="004A731B">
        <w:rPr>
          <w:rFonts w:ascii="Candara" w:eastAsia="Candara" w:hAnsi="Candara"/>
          <w:sz w:val="22"/>
        </w:rPr>
        <w:t xml:space="preserve"> </w:t>
      </w:r>
      <w:proofErr w:type="spellStart"/>
      <w:r w:rsidR="004A731B" w:rsidRPr="004A731B">
        <w:rPr>
          <w:rFonts w:ascii="Candara" w:eastAsia="Candara" w:hAnsi="Candara"/>
          <w:sz w:val="22"/>
        </w:rPr>
        <w:t>penentuan</w:t>
      </w:r>
      <w:proofErr w:type="spellEnd"/>
      <w:r w:rsidR="004A731B" w:rsidRPr="004A731B">
        <w:rPr>
          <w:rFonts w:ascii="Candara" w:eastAsia="Candara" w:hAnsi="Candara"/>
          <w:sz w:val="22"/>
        </w:rPr>
        <w:t xml:space="preserve"> </w:t>
      </w:r>
      <w:proofErr w:type="spellStart"/>
      <w:r w:rsidR="004A731B" w:rsidRPr="004A731B">
        <w:rPr>
          <w:rFonts w:ascii="Candara" w:eastAsia="Candara" w:hAnsi="Candara"/>
          <w:sz w:val="22"/>
        </w:rPr>
        <w:t>rekurensi</w:t>
      </w:r>
      <w:proofErr w:type="spellEnd"/>
      <w:r w:rsidR="004A731B" w:rsidRPr="004A731B">
        <w:rPr>
          <w:rFonts w:ascii="Candara" w:eastAsia="Candara" w:hAnsi="Candara"/>
          <w:sz w:val="22"/>
        </w:rPr>
        <w:t xml:space="preserve"> divide &amp; conquer</w:t>
      </w:r>
      <w:r w:rsidR="004A731B">
        <w:rPr>
          <w:rFonts w:ascii="Candara" w:eastAsia="Candara" w:hAnsi="Candara"/>
          <w:sz w:val="22"/>
        </w:rPr>
        <w:t xml:space="preserve"> </w:t>
      </w:r>
      <w:r w:rsidR="004A731B" w:rsidRPr="004A731B">
        <w:rPr>
          <w:rFonts w:ascii="Candara" w:eastAsia="Candara" w:hAnsi="Candara"/>
          <w:sz w:val="22"/>
        </w:rPr>
        <w:t>:</w:t>
      </w:r>
    </w:p>
    <w:p w:rsidR="004A731B" w:rsidRDefault="004A731B" w:rsidP="00FE1835">
      <w:pPr>
        <w:tabs>
          <w:tab w:val="left" w:pos="720"/>
        </w:tabs>
        <w:spacing w:line="236" w:lineRule="auto"/>
        <w:ind w:right="20"/>
        <w:rPr>
          <w:rFonts w:ascii="Candara" w:eastAsia="Candara" w:hAnsi="Candara"/>
          <w:sz w:val="22"/>
        </w:rPr>
      </w:pPr>
    </w:p>
    <w:p w:rsidR="004A731B" w:rsidRDefault="004A731B" w:rsidP="00265DE5">
      <w:pPr>
        <w:tabs>
          <w:tab w:val="left" w:pos="720"/>
        </w:tabs>
        <w:spacing w:line="190" w:lineRule="auto"/>
        <w:rPr>
          <w:rFonts w:ascii="Candara" w:eastAsia="Candara" w:hAnsi="Candara"/>
          <w:sz w:val="22"/>
        </w:rPr>
      </w:pPr>
      <w:r>
        <w:rPr>
          <w:noProof/>
        </w:rPr>
        <w:drawing>
          <wp:inline distT="0" distB="0" distL="0" distR="0" wp14:anchorId="4C1A1BF7" wp14:editId="74B7212C">
            <wp:extent cx="2000250" cy="449036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9845" cy="47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84C" w:rsidRDefault="0015284C" w:rsidP="00265DE5">
      <w:pPr>
        <w:tabs>
          <w:tab w:val="left" w:pos="720"/>
        </w:tabs>
        <w:spacing w:line="190" w:lineRule="auto"/>
        <w:rPr>
          <w:rFonts w:ascii="Candara" w:eastAsia="Candara" w:hAnsi="Candara"/>
          <w:sz w:val="22"/>
        </w:rPr>
      </w:pPr>
    </w:p>
    <w:p w:rsidR="004A731B" w:rsidRDefault="0015284C" w:rsidP="00265DE5">
      <w:pPr>
        <w:tabs>
          <w:tab w:val="left" w:pos="720"/>
        </w:tabs>
        <w:spacing w:line="190" w:lineRule="auto"/>
        <w:rPr>
          <w:rFonts w:ascii="Candara" w:eastAsia="Candara" w:hAnsi="Candara"/>
          <w:sz w:val="22"/>
        </w:rPr>
      </w:pPr>
      <w:proofErr w:type="spellStart"/>
      <w:r w:rsidRPr="0015284C">
        <w:rPr>
          <w:rFonts w:ascii="Candara" w:eastAsia="Candara" w:hAnsi="Candara"/>
          <w:sz w:val="22"/>
        </w:rPr>
        <w:t>Selesaikan</w:t>
      </w:r>
      <w:proofErr w:type="spellEnd"/>
      <w:r w:rsidRPr="0015284C">
        <w:rPr>
          <w:rFonts w:ascii="Candara" w:eastAsia="Candara" w:hAnsi="Candara"/>
          <w:sz w:val="22"/>
        </w:rPr>
        <w:t xml:space="preserve"> </w:t>
      </w:r>
      <w:proofErr w:type="spellStart"/>
      <w:r w:rsidRPr="0015284C">
        <w:rPr>
          <w:rFonts w:ascii="Candara" w:eastAsia="Candara" w:hAnsi="Candara"/>
          <w:sz w:val="22"/>
        </w:rPr>
        <w:t>persamaan</w:t>
      </w:r>
      <w:proofErr w:type="spellEnd"/>
      <w:r w:rsidRPr="0015284C">
        <w:rPr>
          <w:rFonts w:ascii="Candara" w:eastAsia="Candara" w:hAnsi="Candara"/>
          <w:sz w:val="22"/>
        </w:rPr>
        <w:t xml:space="preserve"> </w:t>
      </w:r>
      <w:proofErr w:type="spellStart"/>
      <w:r w:rsidRPr="0015284C">
        <w:rPr>
          <w:rFonts w:ascii="Candara" w:eastAsia="Candara" w:hAnsi="Candara"/>
          <w:sz w:val="22"/>
        </w:rPr>
        <w:t>rekurensi</w:t>
      </w:r>
      <w:proofErr w:type="spellEnd"/>
      <w:r w:rsidRPr="0015284C">
        <w:rPr>
          <w:rFonts w:ascii="Candara" w:eastAsia="Candara" w:hAnsi="Candara"/>
          <w:sz w:val="22"/>
        </w:rPr>
        <w:t xml:space="preserve"> T(n) </w:t>
      </w:r>
      <w:proofErr w:type="spellStart"/>
      <w:r w:rsidRPr="0015284C">
        <w:rPr>
          <w:rFonts w:ascii="Candara" w:eastAsia="Candara" w:hAnsi="Candara"/>
          <w:sz w:val="22"/>
        </w:rPr>
        <w:t>dengan</w:t>
      </w:r>
      <w:proofErr w:type="spellEnd"/>
      <w:r w:rsidRPr="0015284C">
        <w:rPr>
          <w:rFonts w:ascii="Candara" w:eastAsia="Candara" w:hAnsi="Candara"/>
          <w:sz w:val="22"/>
        </w:rPr>
        <w:t xml:space="preserve"> </w:t>
      </w:r>
      <w:proofErr w:type="spellStart"/>
      <w:r w:rsidRPr="0015284C">
        <w:rPr>
          <w:rFonts w:ascii="Candara" w:eastAsia="Candara" w:hAnsi="Candara"/>
          <w:sz w:val="22"/>
        </w:rPr>
        <w:t>metode</w:t>
      </w:r>
      <w:proofErr w:type="spellEnd"/>
      <w:r w:rsidRPr="0015284C">
        <w:rPr>
          <w:rFonts w:ascii="Candara" w:eastAsia="Candara" w:hAnsi="Candara"/>
          <w:sz w:val="22"/>
        </w:rPr>
        <w:t xml:space="preserve"> </w:t>
      </w:r>
      <w:bookmarkStart w:id="1" w:name="_GoBack"/>
      <w:proofErr w:type="spellStart"/>
      <w:r w:rsidRPr="000513AC">
        <w:rPr>
          <w:rFonts w:ascii="Candara" w:eastAsia="Candara" w:hAnsi="Candara"/>
          <w:b/>
          <w:sz w:val="22"/>
        </w:rPr>
        <w:t>subtitusi</w:t>
      </w:r>
      <w:bookmarkEnd w:id="1"/>
      <w:proofErr w:type="spellEnd"/>
      <w:r w:rsidRPr="0015284C">
        <w:rPr>
          <w:rFonts w:ascii="Candara" w:eastAsia="Candara" w:hAnsi="Candara"/>
          <w:sz w:val="22"/>
        </w:rPr>
        <w:t xml:space="preserve"> </w:t>
      </w:r>
      <w:proofErr w:type="spellStart"/>
      <w:r w:rsidRPr="0015284C">
        <w:rPr>
          <w:rFonts w:ascii="Candara" w:eastAsia="Candara" w:hAnsi="Candara"/>
          <w:sz w:val="22"/>
        </w:rPr>
        <w:t>untuk</w:t>
      </w:r>
      <w:proofErr w:type="spellEnd"/>
      <w:r w:rsidRPr="0015284C">
        <w:rPr>
          <w:rFonts w:ascii="Candara" w:eastAsia="Candara" w:hAnsi="Candara"/>
          <w:sz w:val="22"/>
        </w:rPr>
        <w:t xml:space="preserve"> </w:t>
      </w:r>
      <w:proofErr w:type="spellStart"/>
      <w:r w:rsidRPr="0015284C">
        <w:rPr>
          <w:rFonts w:ascii="Candara" w:eastAsia="Candara" w:hAnsi="Candara"/>
          <w:sz w:val="22"/>
        </w:rPr>
        <w:t>mendapatkan</w:t>
      </w:r>
      <w:proofErr w:type="spellEnd"/>
      <w:r w:rsidRPr="0015284C">
        <w:rPr>
          <w:rFonts w:ascii="Candara" w:eastAsia="Candara" w:hAnsi="Candara"/>
          <w:sz w:val="22"/>
        </w:rPr>
        <w:t xml:space="preserve"> </w:t>
      </w:r>
      <w:proofErr w:type="spellStart"/>
      <w:r w:rsidRPr="0015284C">
        <w:rPr>
          <w:rFonts w:ascii="Candara" w:eastAsia="Candara" w:hAnsi="Candara"/>
          <w:sz w:val="22"/>
        </w:rPr>
        <w:t>kompleksitas</w:t>
      </w:r>
      <w:proofErr w:type="spellEnd"/>
      <w:r w:rsidRPr="0015284C">
        <w:rPr>
          <w:rFonts w:ascii="Candara" w:eastAsia="Candara" w:hAnsi="Candara"/>
          <w:sz w:val="22"/>
        </w:rPr>
        <w:t xml:space="preserve"> </w:t>
      </w:r>
      <w:proofErr w:type="spellStart"/>
      <w:r w:rsidRPr="0015284C">
        <w:rPr>
          <w:rFonts w:ascii="Candara" w:eastAsia="Candara" w:hAnsi="Candara"/>
          <w:sz w:val="22"/>
        </w:rPr>
        <w:t>waktu</w:t>
      </w:r>
      <w:proofErr w:type="spellEnd"/>
      <w:r w:rsidRPr="0015284C">
        <w:rPr>
          <w:rFonts w:ascii="Candara" w:eastAsia="Candara" w:hAnsi="Candara"/>
          <w:sz w:val="22"/>
        </w:rPr>
        <w:t xml:space="preserve"> </w:t>
      </w:r>
      <w:proofErr w:type="spellStart"/>
      <w:r w:rsidRPr="0015284C">
        <w:rPr>
          <w:rFonts w:ascii="Candara" w:eastAsia="Candara" w:hAnsi="Candara"/>
          <w:sz w:val="22"/>
        </w:rPr>
        <w:t>asimptotiknya</w:t>
      </w:r>
      <w:proofErr w:type="spellEnd"/>
      <w:r w:rsidRPr="0015284C">
        <w:rPr>
          <w:rFonts w:ascii="Candara" w:eastAsia="Candara" w:hAnsi="Candara"/>
          <w:sz w:val="22"/>
        </w:rPr>
        <w:t xml:space="preserve"> </w:t>
      </w:r>
      <w:proofErr w:type="spellStart"/>
      <w:r w:rsidRPr="0015284C">
        <w:rPr>
          <w:rFonts w:ascii="Candara" w:eastAsia="Candara" w:hAnsi="Candara"/>
          <w:sz w:val="22"/>
        </w:rPr>
        <w:t>dalam</w:t>
      </w:r>
      <w:proofErr w:type="spellEnd"/>
      <w:r w:rsidRPr="0015284C">
        <w:rPr>
          <w:rFonts w:ascii="Candara" w:eastAsia="Candara" w:hAnsi="Candara"/>
          <w:sz w:val="22"/>
        </w:rPr>
        <w:t xml:space="preserve"> Big-O, Big-Ω, dan Big-Θ</w:t>
      </w:r>
      <w:r>
        <w:rPr>
          <w:rFonts w:ascii="Candara" w:eastAsia="Candara" w:hAnsi="Candara"/>
          <w:sz w:val="22"/>
        </w:rPr>
        <w:t xml:space="preserve"> :</w:t>
      </w:r>
    </w:p>
    <w:p w:rsidR="0015284C" w:rsidRDefault="0015284C" w:rsidP="00265DE5">
      <w:pPr>
        <w:tabs>
          <w:tab w:val="left" w:pos="720"/>
        </w:tabs>
        <w:spacing w:line="190" w:lineRule="auto"/>
        <w:rPr>
          <w:rFonts w:ascii="Candara" w:eastAsia="Candara" w:hAnsi="Candara"/>
          <w:sz w:val="22"/>
        </w:rPr>
      </w:pPr>
    </w:p>
    <w:p w:rsidR="0015284C" w:rsidRPr="0015284C" w:rsidRDefault="0015284C" w:rsidP="00265DE5">
      <w:pPr>
        <w:tabs>
          <w:tab w:val="left" w:pos="720"/>
        </w:tabs>
        <w:spacing w:line="190" w:lineRule="auto"/>
        <w:rPr>
          <w:rFonts w:ascii="Candara" w:eastAsia="Candara" w:hAnsi="Candara"/>
          <w:b/>
          <w:sz w:val="22"/>
        </w:rPr>
      </w:pPr>
      <w:proofErr w:type="spellStart"/>
      <w:r w:rsidRPr="0015284C">
        <w:rPr>
          <w:rFonts w:ascii="Candara" w:eastAsia="Candara" w:hAnsi="Candara"/>
          <w:b/>
          <w:sz w:val="22"/>
        </w:rPr>
        <w:t>Langkah</w:t>
      </w:r>
      <w:proofErr w:type="spellEnd"/>
      <w:r w:rsidRPr="0015284C">
        <w:rPr>
          <w:rFonts w:ascii="Candara" w:eastAsia="Candara" w:hAnsi="Candara"/>
          <w:b/>
          <w:sz w:val="22"/>
        </w:rPr>
        <w:t xml:space="preserve"> – 1:</w:t>
      </w:r>
    </w:p>
    <w:p w:rsidR="00265DE5" w:rsidRDefault="00265DE5" w:rsidP="00265DE5">
      <w:pPr>
        <w:tabs>
          <w:tab w:val="left" w:pos="720"/>
        </w:tabs>
        <w:spacing w:line="190" w:lineRule="auto"/>
        <w:rPr>
          <w:rFonts w:ascii="Candara" w:eastAsia="Candara" w:hAnsi="Candara"/>
          <w:sz w:val="22"/>
        </w:rPr>
      </w:pPr>
    </w:p>
    <w:p w:rsidR="0015284C" w:rsidRPr="0015284C" w:rsidRDefault="0015284C" w:rsidP="0015284C">
      <w:pPr>
        <w:tabs>
          <w:tab w:val="left" w:pos="720"/>
        </w:tabs>
        <w:spacing w:line="190" w:lineRule="auto"/>
        <w:rPr>
          <w:rFonts w:ascii="Candara" w:eastAsia="Candara" w:hAnsi="Candara"/>
          <w:sz w:val="22"/>
        </w:rPr>
      </w:pPr>
      <w:proofErr w:type="spellStart"/>
      <w:r w:rsidRPr="0015284C">
        <w:rPr>
          <w:rFonts w:ascii="Candara" w:eastAsia="Candara" w:hAnsi="Candara"/>
          <w:sz w:val="22"/>
          <w:lang w:val="en-US"/>
        </w:rPr>
        <w:t>untuk</w:t>
      </w:r>
      <w:proofErr w:type="spellEnd"/>
      <w:r w:rsidRPr="0015284C">
        <w:rPr>
          <w:rFonts w:ascii="Candara" w:eastAsia="Candara" w:hAnsi="Candara"/>
          <w:sz w:val="22"/>
          <w:lang w:val="en-US"/>
        </w:rPr>
        <w:t xml:space="preserve"> </w:t>
      </w:r>
      <m:oMath>
        <m:r>
          <w:rPr>
            <w:rFonts w:ascii="Cambria Math" w:eastAsia="Candara" w:hAnsi="Cambria Math"/>
            <w:sz w:val="22"/>
          </w:rPr>
          <m:t>n&gt;2 dan T</m:t>
        </m:r>
        <m:d>
          <m:dPr>
            <m:ctrlPr>
              <w:rPr>
                <w:rFonts w:ascii="Cambria Math" w:eastAsia="Candara" w:hAnsi="Cambria Math"/>
                <w:i/>
                <w:iCs/>
                <w:sz w:val="22"/>
              </w:rPr>
            </m:ctrlPr>
          </m:dPr>
          <m:e>
            <m:r>
              <w:rPr>
                <w:rFonts w:ascii="Cambria Math" w:eastAsia="Candara" w:hAnsi="Cambria Math"/>
                <w:sz w:val="22"/>
              </w:rPr>
              <m:t>2</m:t>
            </m:r>
          </m:e>
        </m:d>
        <m:r>
          <w:rPr>
            <w:rFonts w:ascii="Cambria Math" w:eastAsia="Candara" w:hAnsi="Cambria Math"/>
            <w:sz w:val="22"/>
          </w:rPr>
          <m:t>≤c</m:t>
        </m:r>
      </m:oMath>
      <w:r>
        <w:rPr>
          <w:rFonts w:ascii="Candara" w:eastAsia="Candara" w:hAnsi="Candara"/>
          <w:iCs/>
          <w:sz w:val="22"/>
        </w:rPr>
        <w:t xml:space="preserve"> :</w:t>
      </w:r>
    </w:p>
    <w:p w:rsidR="0015284C" w:rsidRPr="0015284C" w:rsidRDefault="0015284C" w:rsidP="0015284C">
      <w:pPr>
        <w:numPr>
          <w:ilvl w:val="0"/>
          <w:numId w:val="8"/>
        </w:numPr>
        <w:tabs>
          <w:tab w:val="left" w:pos="720"/>
        </w:tabs>
        <w:spacing w:line="190" w:lineRule="auto"/>
        <w:rPr>
          <w:rFonts w:ascii="Candara" w:eastAsia="Candara" w:hAnsi="Candara"/>
          <w:sz w:val="22"/>
        </w:rPr>
      </w:pPr>
      <w:proofErr w:type="spellStart"/>
      <w:r w:rsidRPr="0015284C">
        <w:rPr>
          <w:rFonts w:ascii="Candara" w:eastAsia="Candara" w:hAnsi="Candara"/>
          <w:sz w:val="22"/>
          <w:lang w:val="en-US"/>
        </w:rPr>
        <w:t>Solusi</w:t>
      </w:r>
      <w:proofErr w:type="spellEnd"/>
      <w:r w:rsidRPr="0015284C">
        <w:rPr>
          <w:rFonts w:ascii="Candara" w:eastAsia="Candara" w:hAnsi="Candara"/>
          <w:sz w:val="22"/>
          <w:lang w:val="en-US"/>
        </w:rPr>
        <w:t xml:space="preserve"> </w:t>
      </w:r>
      <w:proofErr w:type="spellStart"/>
      <w:r w:rsidRPr="0015284C">
        <w:rPr>
          <w:rFonts w:ascii="Candara" w:eastAsia="Candara" w:hAnsi="Candara"/>
          <w:sz w:val="22"/>
          <w:lang w:val="en-US"/>
        </w:rPr>
        <w:t>tebakannya</w:t>
      </w:r>
      <w:proofErr w:type="spellEnd"/>
      <w:r w:rsidRPr="0015284C">
        <w:rPr>
          <w:rFonts w:ascii="Candara" w:eastAsia="Candara" w:hAnsi="Candara"/>
          <w:sz w:val="22"/>
          <w:lang w:val="en-US"/>
        </w:rPr>
        <w:t xml:space="preserve"> </w:t>
      </w:r>
      <w:r>
        <w:rPr>
          <w:rFonts w:ascii="Candara" w:eastAsia="Candara" w:hAnsi="Candara"/>
          <w:sz w:val="22"/>
          <w:lang w:val="en-US"/>
        </w:rPr>
        <w:t xml:space="preserve">-&gt; </w:t>
      </w:r>
      <w:r w:rsidRPr="0015284C">
        <w:rPr>
          <w:rFonts w:ascii="Candara" w:eastAsia="Candara" w:hAnsi="Candara"/>
          <w:sz w:val="22"/>
          <w:lang w:val="en-US"/>
        </w:rPr>
        <w:t xml:space="preserve"> </w:t>
      </w:r>
      <m:oMath>
        <m:r>
          <w:rPr>
            <w:rFonts w:ascii="Cambria Math" w:eastAsia="Candara" w:hAnsi="Cambria Math"/>
            <w:sz w:val="22"/>
          </w:rPr>
          <m:t>T</m:t>
        </m:r>
        <m:d>
          <m:dPr>
            <m:ctrlPr>
              <w:rPr>
                <w:rFonts w:ascii="Cambria Math" w:eastAsia="Candara" w:hAnsi="Cambria Math"/>
                <w:i/>
                <w:iCs/>
                <w:sz w:val="22"/>
              </w:rPr>
            </m:ctrlPr>
          </m:dPr>
          <m:e>
            <m:r>
              <w:rPr>
                <w:rFonts w:ascii="Cambria Math" w:eastAsia="Candara" w:hAnsi="Cambria Math"/>
                <w:sz w:val="22"/>
              </w:rPr>
              <m:t>n</m:t>
            </m:r>
          </m:e>
        </m:d>
        <m:r>
          <w:rPr>
            <w:rFonts w:ascii="Cambria Math" w:eastAsia="Candara" w:hAnsi="Cambria Math"/>
            <w:sz w:val="22"/>
          </w:rPr>
          <m:t>=</m:t>
        </m:r>
      </m:oMath>
      <w:r w:rsidRPr="0015284C">
        <w:rPr>
          <w:rFonts w:ascii="Candara" w:eastAsia="Candara" w:hAnsi="Candara"/>
          <w:sz w:val="22"/>
          <w:lang w:val="en-US"/>
        </w:rPr>
        <w:t xml:space="preserve"> </w:t>
      </w:r>
      <m:oMath>
        <m:r>
          <w:rPr>
            <w:rFonts w:ascii="Cambria Math" w:eastAsia="Candara" w:hAnsi="Cambria Math"/>
            <w:sz w:val="22"/>
          </w:rPr>
          <m:t>O</m:t>
        </m:r>
        <m:d>
          <m:dPr>
            <m:ctrlPr>
              <w:rPr>
                <w:rFonts w:ascii="Cambria Math" w:eastAsia="Candara" w:hAnsi="Cambria Math"/>
                <w:i/>
                <w:iCs/>
                <w:sz w:val="22"/>
              </w:rPr>
            </m:ctrlPr>
          </m:dPr>
          <m:e>
            <m:r>
              <w:rPr>
                <w:rFonts w:ascii="Cambria Math" w:eastAsia="Candara" w:hAnsi="Cambria Math"/>
                <w:sz w:val="22"/>
              </w:rPr>
              <m:t>n</m:t>
            </m:r>
            <m:func>
              <m:funcPr>
                <m:ctrlPr>
                  <w:rPr>
                    <w:rFonts w:ascii="Cambria Math" w:eastAsia="Candara" w:hAnsi="Cambria Math"/>
                    <w:i/>
                    <w:iCs/>
                    <w:sz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Candara" w:hAnsi="Cambria Math"/>
                    <w:sz w:val="22"/>
                  </w:rPr>
                  <m:t>lg</m:t>
                </m:r>
              </m:fName>
              <m:e>
                <m:r>
                  <w:rPr>
                    <w:rFonts w:ascii="Cambria Math" w:eastAsia="Candara" w:hAnsi="Cambria Math"/>
                    <w:sz w:val="22"/>
                  </w:rPr>
                  <m:t>n</m:t>
                </m:r>
              </m:e>
            </m:func>
          </m:e>
        </m:d>
      </m:oMath>
    </w:p>
    <w:p w:rsidR="0015284C" w:rsidRPr="0015284C" w:rsidRDefault="0015284C" w:rsidP="0015284C">
      <w:pPr>
        <w:numPr>
          <w:ilvl w:val="0"/>
          <w:numId w:val="8"/>
        </w:numPr>
        <w:tabs>
          <w:tab w:val="left" w:pos="720"/>
        </w:tabs>
        <w:spacing w:line="190" w:lineRule="auto"/>
        <w:rPr>
          <w:rFonts w:ascii="Candara" w:eastAsia="Candara" w:hAnsi="Candara"/>
          <w:sz w:val="22"/>
        </w:rPr>
      </w:pPr>
      <w:r>
        <w:rPr>
          <w:rFonts w:ascii="Candara" w:eastAsia="Candara" w:hAnsi="Candara"/>
          <w:sz w:val="22"/>
          <w:lang w:val="en-US"/>
        </w:rPr>
        <w:t xml:space="preserve">Oleh </w:t>
      </w:r>
      <w:proofErr w:type="spellStart"/>
      <w:r>
        <w:rPr>
          <w:rFonts w:ascii="Candara" w:eastAsia="Candara" w:hAnsi="Candara"/>
          <w:sz w:val="22"/>
          <w:lang w:val="en-US"/>
        </w:rPr>
        <w:t>karena</w:t>
      </w:r>
      <w:proofErr w:type="spellEnd"/>
      <w:r>
        <w:rPr>
          <w:rFonts w:ascii="Candara" w:eastAsia="Candara" w:hAnsi="Candara"/>
          <w:sz w:val="22"/>
          <w:lang w:val="en-US"/>
        </w:rPr>
        <w:t xml:space="preserve"> </w:t>
      </w:r>
      <w:proofErr w:type="spellStart"/>
      <w:r>
        <w:rPr>
          <w:rFonts w:ascii="Candara" w:eastAsia="Candara" w:hAnsi="Candara"/>
          <w:sz w:val="22"/>
          <w:lang w:val="en-US"/>
        </w:rPr>
        <w:t>itu</w:t>
      </w:r>
      <w:proofErr w:type="spellEnd"/>
      <w:r>
        <w:rPr>
          <w:rFonts w:ascii="Candara" w:eastAsia="Candara" w:hAnsi="Candara"/>
          <w:sz w:val="22"/>
          <w:lang w:val="en-US"/>
        </w:rPr>
        <w:t xml:space="preserve">, </w:t>
      </w:r>
      <w:proofErr w:type="spellStart"/>
      <w:r>
        <w:rPr>
          <w:rFonts w:ascii="Candara" w:eastAsia="Candara" w:hAnsi="Candara"/>
          <w:sz w:val="22"/>
          <w:lang w:val="en-US"/>
        </w:rPr>
        <w:t>harus</w:t>
      </w:r>
      <w:proofErr w:type="spellEnd"/>
      <w:r>
        <w:rPr>
          <w:rFonts w:ascii="Candara" w:eastAsia="Candara" w:hAnsi="Candara"/>
          <w:sz w:val="22"/>
          <w:lang w:val="en-US"/>
        </w:rPr>
        <w:t xml:space="preserve"> </w:t>
      </w:r>
      <w:proofErr w:type="spellStart"/>
      <w:r>
        <w:rPr>
          <w:rFonts w:ascii="Candara" w:eastAsia="Candara" w:hAnsi="Candara"/>
          <w:sz w:val="22"/>
          <w:lang w:val="en-US"/>
        </w:rPr>
        <w:t>dibuktikan</w:t>
      </w:r>
      <w:proofErr w:type="spellEnd"/>
      <w:r w:rsidRPr="0015284C">
        <w:rPr>
          <w:rFonts w:ascii="Candara" w:eastAsia="Candara" w:hAnsi="Candara"/>
          <w:sz w:val="22"/>
          <w:lang w:val="en-US"/>
        </w:rPr>
        <w:t xml:space="preserve"> </w:t>
      </w:r>
      <w:proofErr w:type="spellStart"/>
      <w:r w:rsidRPr="0015284C">
        <w:rPr>
          <w:rFonts w:ascii="Candara" w:eastAsia="Candara" w:hAnsi="Candara"/>
          <w:sz w:val="22"/>
          <w:lang w:val="en-US"/>
        </w:rPr>
        <w:t>bahwa</w:t>
      </w:r>
      <w:proofErr w:type="spellEnd"/>
      <w:r w:rsidRPr="0015284C">
        <w:rPr>
          <w:rFonts w:ascii="Candara" w:eastAsia="Candara" w:hAnsi="Candara"/>
          <w:sz w:val="22"/>
          <w:lang w:val="en-US"/>
        </w:rPr>
        <w:t xml:space="preserve"> </w:t>
      </w:r>
      <m:oMath>
        <m:r>
          <w:rPr>
            <w:rFonts w:ascii="Cambria Math" w:eastAsia="Candara" w:hAnsi="Cambria Math"/>
            <w:sz w:val="22"/>
            <w:lang w:val="en-US"/>
          </w:rPr>
          <m:t>T (n) ≤ c n lg⁡n </m:t>
        </m:r>
      </m:oMath>
      <w:r w:rsidRPr="0015284C">
        <w:rPr>
          <w:rFonts w:ascii="Candara" w:eastAsia="Candara" w:hAnsi="Candara"/>
          <w:sz w:val="22"/>
          <w:lang w:val="en-US"/>
        </w:rPr>
        <w:t xml:space="preserve">untuk </w:t>
      </w:r>
      <m:oMath>
        <m:r>
          <w:rPr>
            <w:rFonts w:ascii="Cambria Math" w:eastAsia="Candara" w:hAnsi="Cambria Math"/>
            <w:sz w:val="22"/>
            <w:lang w:val="en-US"/>
          </w:rPr>
          <m:t>n ≥ 2</m:t>
        </m:r>
      </m:oMath>
      <w:r w:rsidRPr="0015284C">
        <w:rPr>
          <w:rFonts w:ascii="Candara" w:eastAsia="Candara" w:hAnsi="Candara"/>
          <w:sz w:val="22"/>
          <w:lang w:val="en-US"/>
        </w:rPr>
        <w:t xml:space="preserve">, dengan </w:t>
      </w:r>
      <m:oMath>
        <m:r>
          <w:rPr>
            <w:rFonts w:ascii="Cambria Math" w:eastAsia="Candara" w:hAnsi="Cambria Math"/>
            <w:sz w:val="22"/>
            <w:lang w:val="en-US"/>
          </w:rPr>
          <m:t>a</m:t>
        </m:r>
      </m:oMath>
      <w:r w:rsidRPr="0015284C">
        <w:rPr>
          <w:rFonts w:ascii="Candara" w:eastAsia="Candara" w:hAnsi="Candara"/>
          <w:sz w:val="22"/>
          <w:lang w:val="en-US"/>
        </w:rPr>
        <w:t xml:space="preserve"> pilihan konstanta positif yang sesuai </w:t>
      </w:r>
      <m:oMath>
        <m:r>
          <w:rPr>
            <w:rFonts w:ascii="Cambria Math" w:eastAsia="Candara" w:hAnsi="Cambria Math"/>
            <w:sz w:val="22"/>
            <w:lang w:val="en-US"/>
          </w:rPr>
          <m:t>c</m:t>
        </m:r>
      </m:oMath>
      <w:r>
        <w:rPr>
          <w:rFonts w:ascii="Candara" w:eastAsia="Candara" w:hAnsi="Candara"/>
          <w:iCs/>
          <w:sz w:val="22"/>
          <w:lang w:val="en-US"/>
        </w:rPr>
        <w:t>.</w:t>
      </w:r>
    </w:p>
    <w:p w:rsidR="0015284C" w:rsidRPr="0015284C" w:rsidRDefault="0015284C" w:rsidP="0015284C">
      <w:pPr>
        <w:numPr>
          <w:ilvl w:val="0"/>
          <w:numId w:val="8"/>
        </w:numPr>
        <w:tabs>
          <w:tab w:val="left" w:pos="720"/>
        </w:tabs>
        <w:spacing w:line="190" w:lineRule="auto"/>
        <w:rPr>
          <w:rFonts w:ascii="Candara" w:eastAsia="Candara" w:hAnsi="Candara"/>
          <w:sz w:val="22"/>
        </w:rPr>
      </w:pPr>
      <w:proofErr w:type="spellStart"/>
      <w:r w:rsidRPr="0015284C">
        <w:rPr>
          <w:rFonts w:ascii="Candara" w:eastAsia="Candara" w:hAnsi="Candara"/>
          <w:sz w:val="22"/>
          <w:lang w:val="en-US"/>
        </w:rPr>
        <w:t>Perulangan</w:t>
      </w:r>
      <w:proofErr w:type="spellEnd"/>
      <w:r w:rsidRPr="0015284C">
        <w:rPr>
          <w:rFonts w:ascii="Candara" w:eastAsia="Candara" w:hAnsi="Candara"/>
          <w:sz w:val="22"/>
          <w:lang w:val="en-US"/>
        </w:rPr>
        <w:t xml:space="preserve"> </w:t>
      </w:r>
      <w:proofErr w:type="spellStart"/>
      <w:r w:rsidRPr="0015284C">
        <w:rPr>
          <w:rFonts w:ascii="Candara" w:eastAsia="Candara" w:hAnsi="Candara"/>
          <w:sz w:val="22"/>
          <w:lang w:val="en-US"/>
        </w:rPr>
        <w:t>berlaku</w:t>
      </w:r>
      <w:proofErr w:type="spellEnd"/>
      <w:r w:rsidRPr="0015284C">
        <w:rPr>
          <w:rFonts w:ascii="Candara" w:eastAsia="Candara" w:hAnsi="Candara"/>
          <w:sz w:val="22"/>
          <w:lang w:val="en-US"/>
        </w:rPr>
        <w:t xml:space="preserve"> </w:t>
      </w:r>
      <w:proofErr w:type="spellStart"/>
      <w:r w:rsidRPr="0015284C">
        <w:rPr>
          <w:rFonts w:ascii="Candara" w:eastAsia="Candara" w:hAnsi="Candara"/>
          <w:sz w:val="22"/>
          <w:lang w:val="en-US"/>
        </w:rPr>
        <w:t>untuk</w:t>
      </w:r>
      <w:proofErr w:type="spellEnd"/>
      <w:r w:rsidRPr="0015284C">
        <w:rPr>
          <w:rFonts w:ascii="Candara" w:eastAsia="Candara" w:hAnsi="Candara"/>
          <w:sz w:val="22"/>
          <w:lang w:val="en-US"/>
        </w:rPr>
        <w:t xml:space="preserve"> n = 2, </w:t>
      </w:r>
      <w:proofErr w:type="spellStart"/>
      <w:r w:rsidRPr="0015284C">
        <w:rPr>
          <w:rFonts w:ascii="Candara" w:eastAsia="Candara" w:hAnsi="Candara"/>
          <w:sz w:val="22"/>
          <w:lang w:val="en-US"/>
        </w:rPr>
        <w:t>karena</w:t>
      </w:r>
      <w:proofErr w:type="spellEnd"/>
      <w:r w:rsidRPr="0015284C">
        <w:rPr>
          <w:rFonts w:ascii="Candara" w:eastAsia="Candara" w:hAnsi="Candara"/>
          <w:sz w:val="22"/>
          <w:lang w:val="en-US"/>
        </w:rPr>
        <w:t xml:space="preserve"> </w:t>
      </w:r>
      <w:proofErr w:type="spellStart"/>
      <w:r w:rsidRPr="0015284C">
        <w:rPr>
          <w:rFonts w:ascii="Candara" w:eastAsia="Candara" w:hAnsi="Candara"/>
          <w:sz w:val="22"/>
          <w:lang w:val="en-US"/>
        </w:rPr>
        <w:t>dalam</w:t>
      </w:r>
      <w:proofErr w:type="spellEnd"/>
      <w:r w:rsidRPr="0015284C">
        <w:rPr>
          <w:rFonts w:ascii="Candara" w:eastAsia="Candara" w:hAnsi="Candara"/>
          <w:sz w:val="22"/>
          <w:lang w:val="en-US"/>
        </w:rPr>
        <w:t xml:space="preserve"> </w:t>
      </w:r>
      <w:proofErr w:type="spellStart"/>
      <w:r w:rsidRPr="0015284C">
        <w:rPr>
          <w:rFonts w:ascii="Candara" w:eastAsia="Candara" w:hAnsi="Candara"/>
          <w:sz w:val="22"/>
          <w:lang w:val="en-US"/>
        </w:rPr>
        <w:t>kasus</w:t>
      </w:r>
      <w:proofErr w:type="spellEnd"/>
      <w:r w:rsidRPr="0015284C">
        <w:rPr>
          <w:rFonts w:ascii="Candara" w:eastAsia="Candara" w:hAnsi="Candara"/>
          <w:sz w:val="22"/>
          <w:lang w:val="en-US"/>
        </w:rPr>
        <w:t xml:space="preserve"> </w:t>
      </w:r>
      <w:proofErr w:type="spellStart"/>
      <w:r w:rsidRPr="0015284C">
        <w:rPr>
          <w:rFonts w:ascii="Candara" w:eastAsia="Candara" w:hAnsi="Candara"/>
          <w:sz w:val="22"/>
          <w:lang w:val="en-US"/>
        </w:rPr>
        <w:t>ini</w:t>
      </w:r>
      <w:proofErr w:type="spellEnd"/>
      <w:r w:rsidRPr="0015284C">
        <w:rPr>
          <w:rFonts w:ascii="Candara" w:eastAsia="Candara" w:hAnsi="Candara"/>
          <w:sz w:val="22"/>
          <w:lang w:val="en-US"/>
        </w:rPr>
        <w:t xml:space="preserve"> </w:t>
      </w:r>
      <m:oMath>
        <m:r>
          <w:rPr>
            <w:rFonts w:ascii="Cambria Math" w:eastAsia="Candara" w:hAnsi="Cambria Math"/>
            <w:sz w:val="22"/>
            <w:lang w:val="en-US"/>
          </w:rPr>
          <m:t>cn</m:t>
        </m:r>
        <m:func>
          <m:funcPr>
            <m:ctrlPr>
              <w:rPr>
                <w:rFonts w:ascii="Cambria Math" w:eastAsia="Candara" w:hAnsi="Cambria Math"/>
                <w:i/>
                <w:iCs/>
                <w:sz w:val="22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ndara" w:hAnsi="Cambria Math"/>
                <w:sz w:val="22"/>
                <w:lang w:val="en-US"/>
              </w:rPr>
              <m:t>lg</m:t>
            </m:r>
          </m:fName>
          <m:e>
            <m:r>
              <w:rPr>
                <w:rFonts w:ascii="Cambria Math" w:eastAsia="Candara" w:hAnsi="Cambria Math"/>
                <w:sz w:val="22"/>
                <w:lang w:val="en-US"/>
              </w:rPr>
              <m:t>n</m:t>
            </m:r>
          </m:e>
        </m:func>
        <m:r>
          <w:rPr>
            <w:rFonts w:ascii="Cambria Math" w:eastAsia="Candara" w:hAnsi="Cambria Math"/>
            <w:sz w:val="22"/>
          </w:rPr>
          <m:t>=</m:t>
        </m:r>
        <m:r>
          <w:rPr>
            <w:rFonts w:ascii="Cambria Math" w:eastAsia="Candara" w:hAnsi="Cambria Math"/>
            <w:sz w:val="22"/>
            <w:lang w:val="en-US"/>
          </w:rPr>
          <m:t>2c</m:t>
        </m:r>
      </m:oMath>
      <w:r w:rsidRPr="0015284C">
        <w:rPr>
          <w:rFonts w:ascii="Candara" w:eastAsia="Candara" w:hAnsi="Candara"/>
          <w:sz w:val="22"/>
          <w:lang w:val="en-US"/>
        </w:rPr>
        <w:t xml:space="preserve">, dan </w:t>
      </w:r>
      <m:oMath>
        <m:r>
          <w:rPr>
            <w:rFonts w:ascii="Cambria Math" w:eastAsia="Candara" w:hAnsi="Cambria Math"/>
            <w:sz w:val="22"/>
            <w:lang w:val="en-US"/>
          </w:rPr>
          <m:t>T (2) ≤ c </m:t>
        </m:r>
      </m:oMath>
      <w:r w:rsidRPr="0015284C">
        <w:rPr>
          <w:rFonts w:ascii="Candara" w:eastAsia="Candara" w:hAnsi="Candara"/>
          <w:sz w:val="22"/>
          <w:lang w:val="en-US"/>
        </w:rPr>
        <w:t xml:space="preserve">sehingga kita memiliki </w:t>
      </w:r>
      <m:oMath>
        <m:r>
          <w:rPr>
            <w:rFonts w:ascii="Cambria Math" w:eastAsia="Candara" w:hAnsi="Cambria Math"/>
            <w:sz w:val="22"/>
            <w:lang w:val="en-US"/>
          </w:rPr>
          <m:t>T (n) ≤ c n lg⁡n</m:t>
        </m:r>
      </m:oMath>
      <w:r>
        <w:rPr>
          <w:rFonts w:ascii="Candara" w:eastAsia="Candara" w:hAnsi="Candara"/>
          <w:iCs/>
          <w:sz w:val="22"/>
          <w:lang w:val="en-US"/>
        </w:rPr>
        <w:t xml:space="preserve"> .</w:t>
      </w:r>
    </w:p>
    <w:p w:rsidR="0015284C" w:rsidRPr="0015284C" w:rsidRDefault="0015284C" w:rsidP="0015284C">
      <w:pPr>
        <w:numPr>
          <w:ilvl w:val="0"/>
          <w:numId w:val="8"/>
        </w:numPr>
        <w:tabs>
          <w:tab w:val="left" w:pos="720"/>
        </w:tabs>
        <w:spacing w:line="190" w:lineRule="auto"/>
        <w:rPr>
          <w:rFonts w:ascii="Candara" w:eastAsia="Candara" w:hAnsi="Candara"/>
          <w:sz w:val="22"/>
        </w:rPr>
      </w:pPr>
      <w:r w:rsidRPr="0015284C">
        <w:rPr>
          <w:rFonts w:ascii="Candara" w:eastAsia="Candara" w:hAnsi="Candara"/>
          <w:sz w:val="22"/>
          <w:lang w:val="id-ID"/>
        </w:rPr>
        <w:t>Sebagai hipotesis induktif, kita mengasumsikan bahwa ikatan itu berlaku</w:t>
      </w:r>
      <w:r w:rsidRPr="0015284C">
        <w:rPr>
          <w:rFonts w:ascii="Candara" w:eastAsia="Candara" w:hAnsi="Candara"/>
          <w:sz w:val="22"/>
        </w:rPr>
        <w:t xml:space="preserve"> </w:t>
      </w:r>
      <w:r w:rsidRPr="0015284C">
        <w:rPr>
          <w:rFonts w:ascii="Candara" w:eastAsia="Candara" w:hAnsi="Candara"/>
          <w:sz w:val="22"/>
          <w:lang w:val="id-ID"/>
        </w:rPr>
        <w:t>untuk</w:t>
      </w:r>
      <w:r w:rsidRPr="0015284C">
        <w:rPr>
          <w:rFonts w:ascii="Candara" w:eastAsia="Candara" w:hAnsi="Candara"/>
          <w:sz w:val="22"/>
        </w:rPr>
        <w:t xml:space="preserve"> </w:t>
      </w:r>
      <m:oMath>
        <m:d>
          <m:dPr>
            <m:begChr m:val="⌊"/>
            <m:endChr m:val="⌋"/>
            <m:ctrlPr>
              <w:rPr>
                <w:rFonts w:ascii="Cambria Math" w:eastAsia="Candara" w:hAnsi="Cambria Math"/>
                <w:i/>
                <w:iCs/>
                <w:sz w:val="22"/>
              </w:rPr>
            </m:ctrlPr>
          </m:dPr>
          <m:e>
            <m:f>
              <m:fPr>
                <m:ctrlPr>
                  <w:rPr>
                    <w:rFonts w:ascii="Cambria Math" w:eastAsia="Candara" w:hAnsi="Cambria Math"/>
                    <w:i/>
                    <w:iCs/>
                    <w:sz w:val="22"/>
                  </w:rPr>
                </m:ctrlPr>
              </m:fPr>
              <m:num>
                <m:r>
                  <w:rPr>
                    <w:rFonts w:ascii="Cambria Math" w:eastAsia="Candara" w:hAnsi="Cambria Math"/>
                    <w:sz w:val="22"/>
                  </w:rPr>
                  <m:t>n</m:t>
                </m:r>
              </m:num>
              <m:den>
                <m:r>
                  <w:rPr>
                    <w:rFonts w:ascii="Cambria Math" w:eastAsia="Candara" w:hAnsi="Cambria Math"/>
                    <w:sz w:val="22"/>
                  </w:rPr>
                  <m:t>2</m:t>
                </m:r>
              </m:den>
            </m:f>
          </m:e>
        </m:d>
      </m:oMath>
      <w:r w:rsidRPr="0015284C">
        <w:rPr>
          <w:rFonts w:ascii="Candara" w:eastAsia="Candara" w:hAnsi="Candara"/>
          <w:sz w:val="22"/>
          <w:lang w:val="en-US"/>
        </w:rPr>
        <w:t>, yaitu T(</w:t>
      </w:r>
      <m:oMath>
        <m:d>
          <m:dPr>
            <m:begChr m:val="⌊"/>
            <m:endChr m:val="⌋"/>
            <m:ctrlPr>
              <w:rPr>
                <w:rFonts w:ascii="Cambria Math" w:eastAsia="Candara" w:hAnsi="Cambria Math"/>
                <w:i/>
                <w:iCs/>
                <w:sz w:val="22"/>
              </w:rPr>
            </m:ctrlPr>
          </m:dPr>
          <m:e>
            <m:f>
              <m:fPr>
                <m:ctrlPr>
                  <w:rPr>
                    <w:rFonts w:ascii="Cambria Math" w:eastAsia="Candara" w:hAnsi="Cambria Math"/>
                    <w:i/>
                    <w:iCs/>
                    <w:sz w:val="22"/>
                  </w:rPr>
                </m:ctrlPr>
              </m:fPr>
              <m:num>
                <m:r>
                  <w:rPr>
                    <w:rFonts w:ascii="Cambria Math" w:eastAsia="Candara" w:hAnsi="Cambria Math"/>
                    <w:sz w:val="22"/>
                  </w:rPr>
                  <m:t>n</m:t>
                </m:r>
              </m:num>
              <m:den>
                <m:r>
                  <w:rPr>
                    <w:rFonts w:ascii="Cambria Math" w:eastAsia="Candara" w:hAnsi="Cambria Math"/>
                    <w:sz w:val="22"/>
                  </w:rPr>
                  <m:t> 2</m:t>
                </m:r>
              </m:den>
            </m:f>
          </m:e>
        </m:d>
      </m:oMath>
      <w:r w:rsidRPr="0015284C">
        <w:rPr>
          <w:rFonts w:ascii="Candara" w:eastAsia="Candara" w:hAnsi="Candara"/>
          <w:sz w:val="22"/>
          <w:lang w:val="en-US"/>
        </w:rPr>
        <w:t xml:space="preserve">) </w:t>
      </w:r>
      <m:oMath>
        <m:r>
          <w:rPr>
            <w:rFonts w:ascii="Cambria Math" w:eastAsia="Candara" w:hAnsi="Cambria Math"/>
            <w:sz w:val="22"/>
            <w:lang w:val="en-US"/>
          </w:rPr>
          <m:t>≤</m:t>
        </m:r>
      </m:oMath>
      <w:r w:rsidRPr="0015284C">
        <w:rPr>
          <w:rFonts w:ascii="Candara" w:eastAsia="Candara" w:hAnsi="Candara"/>
          <w:sz w:val="22"/>
          <w:lang w:val="en-US"/>
        </w:rPr>
        <w:t xml:space="preserve"> c </w:t>
      </w:r>
      <m:oMath>
        <m:d>
          <m:dPr>
            <m:begChr m:val="⌊"/>
            <m:endChr m:val="⌋"/>
            <m:ctrlPr>
              <w:rPr>
                <w:rFonts w:ascii="Cambria Math" w:eastAsia="Candara" w:hAnsi="Cambria Math"/>
                <w:i/>
                <w:iCs/>
                <w:sz w:val="22"/>
              </w:rPr>
            </m:ctrlPr>
          </m:dPr>
          <m:e>
            <m:f>
              <m:fPr>
                <m:ctrlPr>
                  <w:rPr>
                    <w:rFonts w:ascii="Cambria Math" w:eastAsia="Candara" w:hAnsi="Cambria Math"/>
                    <w:i/>
                    <w:iCs/>
                    <w:sz w:val="22"/>
                  </w:rPr>
                </m:ctrlPr>
              </m:fPr>
              <m:num>
                <m:r>
                  <w:rPr>
                    <w:rFonts w:ascii="Cambria Math" w:eastAsia="Candara" w:hAnsi="Cambria Math"/>
                    <w:sz w:val="22"/>
                  </w:rPr>
                  <m:t>n</m:t>
                </m:r>
              </m:num>
              <m:den>
                <m:r>
                  <w:rPr>
                    <w:rFonts w:ascii="Cambria Math" w:eastAsia="Candara" w:hAnsi="Cambria Math"/>
                    <w:sz w:val="22"/>
                  </w:rPr>
                  <m:t> 2</m:t>
                </m:r>
              </m:den>
            </m:f>
          </m:e>
        </m:d>
      </m:oMath>
      <w:r w:rsidRPr="0015284C">
        <w:rPr>
          <w:rFonts w:ascii="Candara" w:eastAsia="Candara" w:hAnsi="Candara"/>
          <w:sz w:val="22"/>
          <w:lang w:val="en-US"/>
        </w:rPr>
        <w:t xml:space="preserve"> lg </w:t>
      </w:r>
      <m:oMath>
        <m:d>
          <m:dPr>
            <m:begChr m:val="⌊"/>
            <m:endChr m:val="⌋"/>
            <m:ctrlPr>
              <w:rPr>
                <w:rFonts w:ascii="Cambria Math" w:eastAsia="Candara" w:hAnsi="Cambria Math"/>
                <w:i/>
                <w:iCs/>
                <w:sz w:val="22"/>
              </w:rPr>
            </m:ctrlPr>
          </m:dPr>
          <m:e>
            <m:f>
              <m:fPr>
                <m:ctrlPr>
                  <w:rPr>
                    <w:rFonts w:ascii="Cambria Math" w:eastAsia="Candara" w:hAnsi="Cambria Math"/>
                    <w:i/>
                    <w:iCs/>
                    <w:sz w:val="22"/>
                  </w:rPr>
                </m:ctrlPr>
              </m:fPr>
              <m:num>
                <m:r>
                  <w:rPr>
                    <w:rFonts w:ascii="Cambria Math" w:eastAsia="Candara" w:hAnsi="Cambria Math"/>
                    <w:sz w:val="22"/>
                  </w:rPr>
                  <m:t>n</m:t>
                </m:r>
              </m:num>
              <m:den>
                <m:r>
                  <w:rPr>
                    <w:rFonts w:ascii="Cambria Math" w:eastAsia="Candara" w:hAnsi="Cambria Math"/>
                    <w:sz w:val="22"/>
                  </w:rPr>
                  <m:t> 2</m:t>
                </m:r>
              </m:den>
            </m:f>
          </m:e>
        </m:d>
      </m:oMath>
      <w:r w:rsidRPr="0015284C">
        <w:rPr>
          <w:rFonts w:ascii="Candara" w:eastAsia="Candara" w:hAnsi="Candara"/>
          <w:sz w:val="22"/>
          <w:lang w:val="en-US"/>
        </w:rPr>
        <w:t xml:space="preserve"> </w:t>
      </w:r>
      <w:r w:rsidRPr="0015284C">
        <w:rPr>
          <w:rFonts w:ascii="Candara" w:eastAsia="Candara" w:hAnsi="Candara" w:hint="eastAsia"/>
          <w:sz w:val="22"/>
          <w:lang w:val="en-US"/>
        </w:rPr>
        <w:sym w:font="Wingdings" w:char="F0E0"/>
      </w:r>
      <w:r w:rsidRPr="0015284C">
        <w:rPr>
          <w:rFonts w:ascii="Candara" w:eastAsia="Candara" w:hAnsi="Candara"/>
          <w:sz w:val="22"/>
          <w:lang w:val="en-US"/>
        </w:rPr>
        <w:t xml:space="preserve"> </w:t>
      </w:r>
      <w:proofErr w:type="spellStart"/>
      <w:r w:rsidRPr="0015284C">
        <w:rPr>
          <w:rFonts w:ascii="Candara" w:eastAsia="Candara" w:hAnsi="Candara"/>
          <w:sz w:val="22"/>
          <w:lang w:val="en-US"/>
        </w:rPr>
        <w:t>Subtitusikan</w:t>
      </w:r>
      <w:proofErr w:type="spellEnd"/>
      <w:r w:rsidRPr="0015284C">
        <w:rPr>
          <w:rFonts w:ascii="Candara" w:eastAsia="Candara" w:hAnsi="Candara"/>
          <w:sz w:val="22"/>
          <w:lang w:val="en-US"/>
        </w:rPr>
        <w:t xml:space="preserve"> </w:t>
      </w:r>
      <w:proofErr w:type="spellStart"/>
      <w:r w:rsidRPr="0015284C">
        <w:rPr>
          <w:rFonts w:ascii="Candara" w:eastAsia="Candara" w:hAnsi="Candara"/>
          <w:sz w:val="22"/>
          <w:lang w:val="en-US"/>
        </w:rPr>
        <w:t>ini</w:t>
      </w:r>
      <w:proofErr w:type="spellEnd"/>
      <w:r w:rsidRPr="0015284C">
        <w:rPr>
          <w:rFonts w:ascii="Candara" w:eastAsia="Candara" w:hAnsi="Candara"/>
          <w:sz w:val="22"/>
          <w:lang w:val="en-US"/>
        </w:rPr>
        <w:t xml:space="preserve"> </w:t>
      </w:r>
      <w:proofErr w:type="spellStart"/>
      <w:r w:rsidRPr="0015284C">
        <w:rPr>
          <w:rFonts w:ascii="Candara" w:eastAsia="Candara" w:hAnsi="Candara"/>
          <w:sz w:val="22"/>
          <w:lang w:val="en-US"/>
        </w:rPr>
        <w:t>ke</w:t>
      </w:r>
      <w:proofErr w:type="spellEnd"/>
      <w:r w:rsidRPr="0015284C">
        <w:rPr>
          <w:rFonts w:ascii="Candara" w:eastAsia="Candara" w:hAnsi="Candara"/>
          <w:sz w:val="22"/>
          <w:lang w:val="en-US"/>
        </w:rPr>
        <w:t xml:space="preserve"> </w:t>
      </w:r>
      <w:proofErr w:type="spellStart"/>
      <w:r w:rsidRPr="0015284C">
        <w:rPr>
          <w:rFonts w:ascii="Candara" w:eastAsia="Candara" w:hAnsi="Candara"/>
          <w:sz w:val="22"/>
          <w:lang w:val="en-US"/>
        </w:rPr>
        <w:t>dalam</w:t>
      </w:r>
      <w:proofErr w:type="spellEnd"/>
      <w:r w:rsidRPr="0015284C">
        <w:rPr>
          <w:rFonts w:ascii="Candara" w:eastAsia="Candara" w:hAnsi="Candara"/>
          <w:sz w:val="22"/>
          <w:lang w:val="en-US"/>
        </w:rPr>
        <w:t xml:space="preserve"> </w:t>
      </w:r>
      <w:proofErr w:type="spellStart"/>
      <w:r w:rsidRPr="0015284C">
        <w:rPr>
          <w:rFonts w:ascii="Candara" w:eastAsia="Candara" w:hAnsi="Candara"/>
          <w:sz w:val="22"/>
          <w:lang w:val="en-US"/>
        </w:rPr>
        <w:t>rekurensi</w:t>
      </w:r>
      <w:proofErr w:type="spellEnd"/>
    </w:p>
    <w:p w:rsidR="0015284C" w:rsidRPr="0015284C" w:rsidRDefault="0015284C" w:rsidP="0015284C">
      <w:pPr>
        <w:spacing w:line="190" w:lineRule="auto"/>
        <w:ind w:left="720"/>
        <w:rPr>
          <w:rFonts w:ascii="Candara" w:eastAsia="Candara" w:hAnsi="Candara"/>
          <w:sz w:val="22"/>
        </w:rPr>
      </w:pPr>
    </w:p>
    <w:p w:rsidR="0015284C" w:rsidRDefault="0015284C" w:rsidP="0015284C">
      <w:pPr>
        <w:spacing w:line="190" w:lineRule="auto"/>
        <w:rPr>
          <w:rFonts w:ascii="Candara" w:eastAsia="Candara" w:hAnsi="Candara"/>
          <w:b/>
          <w:sz w:val="22"/>
          <w:lang w:val="en-US"/>
        </w:rPr>
      </w:pPr>
      <w:proofErr w:type="spellStart"/>
      <w:r w:rsidRPr="0015284C">
        <w:rPr>
          <w:rFonts w:ascii="Candara" w:eastAsia="Candara" w:hAnsi="Candara"/>
          <w:b/>
          <w:sz w:val="22"/>
          <w:lang w:val="en-US"/>
        </w:rPr>
        <w:t>Langkah</w:t>
      </w:r>
      <w:proofErr w:type="spellEnd"/>
      <w:r w:rsidRPr="0015284C">
        <w:rPr>
          <w:rFonts w:ascii="Candara" w:eastAsia="Candara" w:hAnsi="Candara"/>
          <w:b/>
          <w:sz w:val="22"/>
          <w:lang w:val="en-US"/>
        </w:rPr>
        <w:t xml:space="preserve"> – 2:</w:t>
      </w:r>
    </w:p>
    <w:p w:rsidR="00DF7F7D" w:rsidRPr="0015284C" w:rsidRDefault="00DF7F7D" w:rsidP="0015284C">
      <w:pPr>
        <w:spacing w:line="190" w:lineRule="auto"/>
        <w:rPr>
          <w:rFonts w:ascii="Candara" w:eastAsia="Candara" w:hAnsi="Candara"/>
          <w:b/>
          <w:sz w:val="22"/>
        </w:rPr>
      </w:pPr>
    </w:p>
    <w:p w:rsidR="0015284C" w:rsidRDefault="00DF7F7D" w:rsidP="0015284C">
      <w:pPr>
        <w:tabs>
          <w:tab w:val="left" w:pos="720"/>
        </w:tabs>
        <w:spacing w:line="190" w:lineRule="auto"/>
        <w:rPr>
          <w:rFonts w:ascii="Candara" w:eastAsia="Candara" w:hAnsi="Candara"/>
          <w:sz w:val="22"/>
        </w:rPr>
      </w:pPr>
      <w:proofErr w:type="spellStart"/>
      <w:r>
        <w:rPr>
          <w:rFonts w:ascii="Candara" w:eastAsia="Candara" w:hAnsi="Candara"/>
          <w:sz w:val="22"/>
        </w:rPr>
        <w:t>Lalu</w:t>
      </w:r>
      <w:proofErr w:type="spellEnd"/>
      <w:r>
        <w:rPr>
          <w:rFonts w:ascii="Candara" w:eastAsia="Candara" w:hAnsi="Candara"/>
          <w:sz w:val="22"/>
        </w:rPr>
        <w:t xml:space="preserve">, </w:t>
      </w:r>
      <w:proofErr w:type="spellStart"/>
      <w:r>
        <w:rPr>
          <w:rFonts w:ascii="Candara" w:eastAsia="Candara" w:hAnsi="Candara"/>
          <w:sz w:val="22"/>
        </w:rPr>
        <w:t>m</w:t>
      </w:r>
      <w:r w:rsidRPr="00DF7F7D">
        <w:rPr>
          <w:rFonts w:ascii="Candara" w:eastAsia="Candara" w:hAnsi="Candara"/>
          <w:sz w:val="22"/>
        </w:rPr>
        <w:t>enetapkan</w:t>
      </w:r>
      <w:proofErr w:type="spellEnd"/>
      <w:r w:rsidRPr="00DF7F7D">
        <w:rPr>
          <w:rFonts w:ascii="Candara" w:eastAsia="Candara" w:hAnsi="Candara"/>
          <w:sz w:val="22"/>
        </w:rPr>
        <w:t xml:space="preserve"> </w:t>
      </w:r>
      <w:proofErr w:type="spellStart"/>
      <w:r w:rsidRPr="00DF7F7D">
        <w:rPr>
          <w:rFonts w:ascii="Candara" w:eastAsia="Candara" w:hAnsi="Candara"/>
          <w:sz w:val="22"/>
        </w:rPr>
        <w:t>batas</w:t>
      </w:r>
      <w:proofErr w:type="spellEnd"/>
      <w:r w:rsidRPr="00DF7F7D">
        <w:rPr>
          <w:rFonts w:ascii="Candara" w:eastAsia="Candara" w:hAnsi="Candara"/>
          <w:sz w:val="22"/>
        </w:rPr>
        <w:t xml:space="preserve"> yang </w:t>
      </w:r>
      <w:proofErr w:type="spellStart"/>
      <w:r>
        <w:rPr>
          <w:rFonts w:ascii="Candara" w:eastAsia="Candara" w:hAnsi="Candara"/>
          <w:sz w:val="22"/>
        </w:rPr>
        <w:t>di</w:t>
      </w:r>
      <w:r w:rsidRPr="00DF7F7D">
        <w:rPr>
          <w:rFonts w:ascii="Candara" w:eastAsia="Candara" w:hAnsi="Candara"/>
          <w:sz w:val="22"/>
        </w:rPr>
        <w:t>inginkan</w:t>
      </w:r>
      <w:proofErr w:type="spellEnd"/>
      <w:r w:rsidRPr="00DF7F7D">
        <w:rPr>
          <w:rFonts w:ascii="Candara" w:eastAsia="Candara" w:hAnsi="Candara"/>
          <w:sz w:val="22"/>
        </w:rPr>
        <w:t xml:space="preserve"> </w:t>
      </w:r>
      <w:proofErr w:type="spellStart"/>
      <w:r w:rsidRPr="00DF7F7D">
        <w:rPr>
          <w:rFonts w:ascii="Candara" w:eastAsia="Candara" w:hAnsi="Candara"/>
          <w:sz w:val="22"/>
        </w:rPr>
        <w:t>untuk</w:t>
      </w:r>
      <w:proofErr w:type="spellEnd"/>
      <w:r w:rsidRPr="00DF7F7D">
        <w:rPr>
          <w:rFonts w:ascii="Candara" w:eastAsia="Candara" w:hAnsi="Candara"/>
          <w:sz w:val="22"/>
        </w:rPr>
        <w:t xml:space="preserve"> </w:t>
      </w:r>
      <w:r w:rsidRPr="00DF7F7D">
        <w:rPr>
          <w:rFonts w:ascii="Cambria Math" w:eastAsia="Candara" w:hAnsi="Cambria Math" w:cs="Cambria Math"/>
          <w:sz w:val="22"/>
        </w:rPr>
        <w:t>𝑇</w:t>
      </w:r>
      <w:r w:rsidRPr="00DF7F7D">
        <w:rPr>
          <w:rFonts w:ascii="Candara" w:eastAsia="Candara" w:hAnsi="Candara"/>
          <w:sz w:val="22"/>
        </w:rPr>
        <w:t>(</w:t>
      </w:r>
      <w:r w:rsidRPr="00DF7F7D">
        <w:rPr>
          <w:rFonts w:ascii="Cambria Math" w:eastAsia="Candara" w:hAnsi="Cambria Math" w:cs="Cambria Math"/>
          <w:sz w:val="22"/>
        </w:rPr>
        <w:t>𝑛</w:t>
      </w:r>
      <w:r w:rsidRPr="00DF7F7D">
        <w:rPr>
          <w:rFonts w:ascii="Candara" w:eastAsia="Candara" w:hAnsi="Candara"/>
          <w:sz w:val="22"/>
        </w:rPr>
        <w:t xml:space="preserve">), </w:t>
      </w:r>
      <w:proofErr w:type="spellStart"/>
      <w:r w:rsidRPr="00DF7F7D">
        <w:rPr>
          <w:rFonts w:ascii="Candara" w:eastAsia="Candara" w:hAnsi="Candara"/>
          <w:sz w:val="22"/>
        </w:rPr>
        <w:t>dengan</w:t>
      </w:r>
      <w:proofErr w:type="spellEnd"/>
      <w:r w:rsidRPr="00DF7F7D">
        <w:rPr>
          <w:rFonts w:ascii="Candara" w:eastAsia="Candara" w:hAnsi="Candara"/>
          <w:sz w:val="22"/>
        </w:rPr>
        <w:t xml:space="preserve"> </w:t>
      </w:r>
      <w:proofErr w:type="spellStart"/>
      <w:r w:rsidRPr="00DF7F7D">
        <w:rPr>
          <w:rFonts w:ascii="Candara" w:eastAsia="Candara" w:hAnsi="Candara"/>
          <w:sz w:val="22"/>
        </w:rPr>
        <w:t>asumsi</w:t>
      </w:r>
      <w:proofErr w:type="spellEnd"/>
      <w:r w:rsidRPr="00DF7F7D">
        <w:rPr>
          <w:rFonts w:ascii="Candara" w:eastAsia="Candara" w:hAnsi="Candara"/>
          <w:sz w:val="22"/>
        </w:rPr>
        <w:t xml:space="preserve"> </w:t>
      </w:r>
      <w:proofErr w:type="spellStart"/>
      <w:r w:rsidRPr="00DF7F7D">
        <w:rPr>
          <w:rFonts w:ascii="Candara" w:eastAsia="Candara" w:hAnsi="Candara"/>
          <w:sz w:val="22"/>
        </w:rPr>
        <w:t>itu</w:t>
      </w:r>
      <w:proofErr w:type="spellEnd"/>
      <w:r w:rsidRPr="00DF7F7D">
        <w:rPr>
          <w:rFonts w:ascii="Candara" w:eastAsia="Candara" w:hAnsi="Candara"/>
          <w:sz w:val="22"/>
        </w:rPr>
        <w:t xml:space="preserve"> </w:t>
      </w:r>
      <w:proofErr w:type="spellStart"/>
      <w:r w:rsidRPr="00DF7F7D">
        <w:rPr>
          <w:rFonts w:ascii="Candara" w:eastAsia="Candara" w:hAnsi="Candara"/>
          <w:sz w:val="22"/>
        </w:rPr>
        <w:t>berlaku</w:t>
      </w:r>
      <w:proofErr w:type="spellEnd"/>
      <w:r w:rsidRPr="00DF7F7D">
        <w:rPr>
          <w:rFonts w:ascii="Candara" w:eastAsia="Candara" w:hAnsi="Candara"/>
          <w:sz w:val="22"/>
        </w:rPr>
        <w:t xml:space="preserve"> </w:t>
      </w:r>
      <w:proofErr w:type="spellStart"/>
      <w:r w:rsidRPr="00DF7F7D">
        <w:rPr>
          <w:rFonts w:ascii="Candara" w:eastAsia="Candara" w:hAnsi="Candara"/>
          <w:sz w:val="22"/>
        </w:rPr>
        <w:t>untuk</w:t>
      </w:r>
      <w:proofErr w:type="spellEnd"/>
      <w:r w:rsidRPr="00DF7F7D">
        <w:rPr>
          <w:rFonts w:ascii="Candara" w:eastAsia="Candara" w:hAnsi="Candara"/>
          <w:sz w:val="22"/>
        </w:rPr>
        <w:t xml:space="preserve"> </w:t>
      </w:r>
      <w:proofErr w:type="spellStart"/>
      <w:r w:rsidRPr="00DF7F7D">
        <w:rPr>
          <w:rFonts w:ascii="Candara" w:eastAsia="Candara" w:hAnsi="Candara"/>
          <w:sz w:val="22"/>
        </w:rPr>
        <w:t>nilai</w:t>
      </w:r>
      <w:proofErr w:type="spellEnd"/>
      <w:r w:rsidRPr="00DF7F7D">
        <w:rPr>
          <w:rFonts w:ascii="Candara" w:eastAsia="Candara" w:hAnsi="Candara"/>
          <w:sz w:val="22"/>
        </w:rPr>
        <w:t xml:space="preserve"> yang </w:t>
      </w:r>
      <w:proofErr w:type="spellStart"/>
      <w:r w:rsidRPr="00DF7F7D">
        <w:rPr>
          <w:rFonts w:ascii="Candara" w:eastAsia="Candara" w:hAnsi="Candara"/>
          <w:sz w:val="22"/>
        </w:rPr>
        <w:t>lebih</w:t>
      </w:r>
      <w:proofErr w:type="spellEnd"/>
      <w:r w:rsidRPr="00DF7F7D">
        <w:rPr>
          <w:rFonts w:ascii="Candara" w:eastAsia="Candara" w:hAnsi="Candara"/>
          <w:sz w:val="22"/>
        </w:rPr>
        <w:t xml:space="preserve"> </w:t>
      </w:r>
      <w:proofErr w:type="spellStart"/>
      <w:r w:rsidRPr="00DF7F7D">
        <w:rPr>
          <w:rFonts w:ascii="Candara" w:eastAsia="Candara" w:hAnsi="Candara"/>
          <w:sz w:val="22"/>
        </w:rPr>
        <w:t>kecil</w:t>
      </w:r>
      <w:proofErr w:type="spellEnd"/>
      <w:r w:rsidRPr="00DF7F7D">
        <w:rPr>
          <w:rFonts w:ascii="Candara" w:eastAsia="Candara" w:hAnsi="Candara"/>
          <w:sz w:val="22"/>
        </w:rPr>
        <w:t xml:space="preserve"> m &lt;n.</w:t>
      </w:r>
    </w:p>
    <w:p w:rsidR="0015284C" w:rsidRPr="0015284C" w:rsidRDefault="0015284C" w:rsidP="0015284C">
      <w:pPr>
        <w:tabs>
          <w:tab w:val="left" w:pos="720"/>
        </w:tabs>
        <w:spacing w:line="190" w:lineRule="auto"/>
        <w:rPr>
          <w:rFonts w:ascii="Candara" w:eastAsia="Candara" w:hAnsi="Candara"/>
          <w:iCs/>
          <w:sz w:val="22"/>
          <w:lang w:val="pt-BR"/>
        </w:rPr>
      </w:pPr>
      <m:oMathPara>
        <m:oMathParaPr>
          <m:jc m:val="left"/>
        </m:oMathParaPr>
        <m:oMath>
          <m:r>
            <w:rPr>
              <w:rFonts w:ascii="Cambria Math" w:eastAsia="Candara" w:hAnsi="Cambria Math"/>
              <w:sz w:val="22"/>
              <w:lang w:val="pt-BR"/>
            </w:rPr>
            <m:t>T</m:t>
          </m:r>
          <m:d>
            <m:dPr>
              <m:ctrlPr>
                <w:rPr>
                  <w:rFonts w:ascii="Cambria Math" w:eastAsia="Candara" w:hAnsi="Cambria Math"/>
                  <w:i/>
                  <w:iCs/>
                  <w:sz w:val="22"/>
                  <w:lang w:val="pt-BR"/>
                </w:rPr>
              </m:ctrlPr>
            </m:dPr>
            <m:e>
              <m:r>
                <w:rPr>
                  <w:rFonts w:ascii="Cambria Math" w:eastAsia="Candara" w:hAnsi="Cambria Math"/>
                  <w:sz w:val="22"/>
                  <w:lang w:val="pt-BR"/>
                </w:rPr>
                <m:t>n</m:t>
              </m:r>
            </m:e>
          </m:d>
          <m:r>
            <w:rPr>
              <w:rFonts w:ascii="Cambria Math" w:eastAsia="Candara" w:hAnsi="Cambria Math"/>
              <w:sz w:val="22"/>
              <w:lang w:val="pt-BR"/>
            </w:rPr>
            <m:t>≤ 2</m:t>
          </m:r>
          <m:d>
            <m:dPr>
              <m:ctrlPr>
                <w:rPr>
                  <w:rFonts w:ascii="Cambria Math" w:eastAsia="Candara" w:hAnsi="Cambria Math"/>
                  <w:i/>
                  <w:iCs/>
                  <w:sz w:val="22"/>
                  <w:lang w:val="pt-BR"/>
                </w:rPr>
              </m:ctrlPr>
            </m:dPr>
            <m:e>
              <m:r>
                <w:rPr>
                  <w:rFonts w:ascii="Cambria Math" w:eastAsia="Candara" w:hAnsi="Cambria Math"/>
                  <w:sz w:val="22"/>
                  <w:lang w:val="pt-BR"/>
                </w:rPr>
                <m:t>c </m:t>
              </m:r>
              <m:d>
                <m:dPr>
                  <m:begChr m:val="⌊"/>
                  <m:endChr m:val="⌋"/>
                  <m:ctrlPr>
                    <w:rPr>
                      <w:rFonts w:ascii="Cambria Math" w:eastAsia="Candara" w:hAnsi="Cambria Math"/>
                      <w:i/>
                      <w:iCs/>
                      <w:sz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ndara" w:hAnsi="Cambria Math"/>
                          <w:i/>
                          <w:iCs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="Candara" w:hAnsi="Cambria Math"/>
                          <w:sz w:val="22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="Candara" w:hAnsi="Cambria Math"/>
                          <w:sz w:val="22"/>
                        </w:rPr>
                        <m:t> 2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eastAsia="Candara" w:hAnsi="Cambria Math"/>
                      <w:i/>
                      <w:iCs/>
                      <w:sz w:val="22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ndara" w:hAnsi="Cambria Math"/>
                      <w:sz w:val="22"/>
                      <w:lang w:val="en-US"/>
                    </w:rPr>
                    <m:t>lg</m:t>
                  </m:r>
                </m:fName>
                <m:e>
                  <m:d>
                    <m:dPr>
                      <m:begChr m:val="⌊"/>
                      <m:endChr m:val="⌋"/>
                      <m:ctrlPr>
                        <w:rPr>
                          <w:rFonts w:ascii="Cambria Math" w:eastAsia="Candara" w:hAnsi="Cambria Math"/>
                          <w:i/>
                          <w:iCs/>
                          <w:sz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ndara" w:hAnsi="Cambria Math"/>
                              <w:i/>
                              <w:iCs/>
                              <w:sz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ndara" w:hAnsi="Cambria Math"/>
                              <w:sz w:val="22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="Candara" w:hAnsi="Cambria Math"/>
                              <w:sz w:val="22"/>
                            </w:rPr>
                            <m:t> 2</m:t>
                          </m:r>
                        </m:den>
                      </m:f>
                    </m:e>
                  </m:d>
                </m:e>
              </m:func>
            </m:e>
          </m:d>
          <m:r>
            <w:rPr>
              <w:rFonts w:ascii="Cambria Math" w:eastAsia="Candara" w:hAnsi="Cambria Math"/>
              <w:sz w:val="22"/>
              <w:lang w:val="pt-BR"/>
            </w:rPr>
            <m:t>+ cn≤ c n</m:t>
          </m:r>
          <m:func>
            <m:funcPr>
              <m:ctrlPr>
                <w:rPr>
                  <w:rFonts w:ascii="Cambria Math" w:eastAsia="Candara" w:hAnsi="Cambria Math"/>
                  <w:i/>
                  <w:iCs/>
                  <w:sz w:val="22"/>
                  <w:lang w:val="pt-BR"/>
                </w:rPr>
              </m:ctrlPr>
            </m:funcPr>
            <m:fName>
              <m:r>
                <w:rPr>
                  <w:rFonts w:ascii="Cambria Math" w:eastAsia="Candara" w:hAnsi="Cambria Math"/>
                  <w:sz w:val="22"/>
                  <w:lang w:val="pt-BR"/>
                </w:rPr>
                <m:t> </m:t>
              </m:r>
              <m:r>
                <m:rPr>
                  <m:sty m:val="p"/>
                </m:rPr>
                <w:rPr>
                  <w:rFonts w:ascii="Cambria Math" w:eastAsia="Candara" w:hAnsi="Cambria Math"/>
                  <w:sz w:val="22"/>
                  <w:lang w:val="pt-BR"/>
                </w:rPr>
                <m:t>lg</m:t>
              </m:r>
              <m:ctrlPr>
                <w:rPr>
                  <w:rFonts w:ascii="Cambria Math" w:eastAsia="Candara" w:hAnsi="Cambria Math"/>
                  <w:iCs/>
                  <w:sz w:val="22"/>
                  <w:lang w:val="pt-BR"/>
                </w:rPr>
              </m:ctrlPr>
            </m:fName>
            <m:e>
              <m:d>
                <m:dPr>
                  <m:ctrlPr>
                    <w:rPr>
                      <w:rFonts w:ascii="Cambria Math" w:eastAsia="Candara" w:hAnsi="Cambria Math"/>
                      <w:i/>
                      <w:iCs/>
                      <w:sz w:val="22"/>
                      <w:lang w:val="pt-B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ndara" w:hAnsi="Cambria Math"/>
                          <w:i/>
                          <w:iCs/>
                          <w:sz w:val="22"/>
                          <w:lang w:val="pt-BR"/>
                        </w:rPr>
                      </m:ctrlPr>
                    </m:fPr>
                    <m:num>
                      <m:r>
                        <w:rPr>
                          <w:rFonts w:ascii="Cambria Math" w:eastAsia="Candara" w:hAnsi="Cambria Math"/>
                          <w:sz w:val="22"/>
                          <w:lang w:val="pt-BR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="Candara" w:hAnsi="Cambria Math"/>
                          <w:sz w:val="22"/>
                          <w:lang w:val="pt-BR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="Candara" w:hAnsi="Cambria Math"/>
              <w:sz w:val="22"/>
              <w:lang w:val="pt-BR"/>
            </w:rPr>
            <m:t> + cn</m:t>
          </m:r>
        </m:oMath>
      </m:oMathPara>
    </w:p>
    <w:p w:rsidR="0015284C" w:rsidRPr="0015284C" w:rsidRDefault="0015284C" w:rsidP="0015284C">
      <w:pPr>
        <w:tabs>
          <w:tab w:val="left" w:pos="720"/>
        </w:tabs>
        <w:spacing w:line="190" w:lineRule="auto"/>
        <w:rPr>
          <w:rFonts w:ascii="Candara" w:eastAsia="Candara" w:hAnsi="Candara"/>
          <w:iCs/>
          <w:sz w:val="22"/>
          <w:lang w:val="pt-BR"/>
        </w:rPr>
      </w:pPr>
      <m:oMathPara>
        <m:oMathParaPr>
          <m:jc m:val="left"/>
        </m:oMathParaPr>
        <m:oMath>
          <m:r>
            <w:rPr>
              <w:rFonts w:ascii="Cambria Math" w:eastAsia="Candara" w:hAnsi="Cambria Math"/>
              <w:sz w:val="22"/>
              <w:lang w:val="pt-BR"/>
            </w:rPr>
            <m:t>= c n</m:t>
          </m:r>
          <m:func>
            <m:funcPr>
              <m:ctrlPr>
                <w:rPr>
                  <w:rFonts w:ascii="Cambria Math" w:eastAsia="Candara" w:hAnsi="Cambria Math"/>
                  <w:i/>
                  <w:iCs/>
                  <w:sz w:val="22"/>
                  <w:lang w:val="pt-BR"/>
                </w:rPr>
              </m:ctrlPr>
            </m:funcPr>
            <m:fName>
              <m:r>
                <w:rPr>
                  <w:rFonts w:ascii="Cambria Math" w:eastAsia="Candara" w:hAnsi="Cambria Math"/>
                  <w:sz w:val="22"/>
                  <w:lang w:val="pt-BR"/>
                </w:rPr>
                <m:t> </m:t>
              </m:r>
              <m:r>
                <m:rPr>
                  <m:sty m:val="p"/>
                </m:rPr>
                <w:rPr>
                  <w:rFonts w:ascii="Cambria Math" w:eastAsia="Candara" w:hAnsi="Cambria Math"/>
                  <w:sz w:val="22"/>
                  <w:lang w:val="pt-BR"/>
                </w:rPr>
                <m:t>lg</m:t>
              </m:r>
              <m:ctrlPr>
                <w:rPr>
                  <w:rFonts w:ascii="Cambria Math" w:eastAsia="Candara" w:hAnsi="Cambria Math"/>
                  <w:iCs/>
                  <w:sz w:val="22"/>
                  <w:lang w:val="pt-BR"/>
                </w:rPr>
              </m:ctrlPr>
            </m:fName>
            <m:e>
              <m:r>
                <w:rPr>
                  <w:rFonts w:ascii="Cambria Math" w:eastAsia="Candara" w:hAnsi="Cambria Math"/>
                  <w:sz w:val="22"/>
                  <w:lang w:val="pt-BR"/>
                </w:rPr>
                <m:t>n </m:t>
              </m:r>
            </m:e>
          </m:func>
          <m:r>
            <w:rPr>
              <w:rFonts w:ascii="Cambria Math" w:eastAsia="Candara" w:hAnsi="Cambria Math"/>
              <w:sz w:val="22"/>
              <w:lang w:val="pt-BR"/>
            </w:rPr>
            <m:t>- c n</m:t>
          </m:r>
          <m:func>
            <m:funcPr>
              <m:ctrlPr>
                <w:rPr>
                  <w:rFonts w:ascii="Cambria Math" w:eastAsia="Candara" w:hAnsi="Cambria Math"/>
                  <w:i/>
                  <w:iCs/>
                  <w:sz w:val="22"/>
                  <w:lang w:val="pt-BR"/>
                </w:rPr>
              </m:ctrlPr>
            </m:funcPr>
            <m:fName>
              <m:r>
                <w:rPr>
                  <w:rFonts w:ascii="Cambria Math" w:eastAsia="Candara" w:hAnsi="Cambria Math"/>
                  <w:sz w:val="22"/>
                  <w:lang w:val="pt-BR"/>
                </w:rPr>
                <m:t> </m:t>
              </m:r>
              <m:r>
                <m:rPr>
                  <m:sty m:val="p"/>
                </m:rPr>
                <w:rPr>
                  <w:rFonts w:ascii="Cambria Math" w:eastAsia="Candara" w:hAnsi="Cambria Math"/>
                  <w:sz w:val="22"/>
                  <w:lang w:val="pt-BR"/>
                </w:rPr>
                <m:t>lg</m:t>
              </m:r>
              <m:ctrlPr>
                <w:rPr>
                  <w:rFonts w:ascii="Cambria Math" w:eastAsia="Candara" w:hAnsi="Cambria Math"/>
                  <w:iCs/>
                  <w:sz w:val="22"/>
                  <w:lang w:val="pt-BR"/>
                </w:rPr>
              </m:ctrlPr>
            </m:fName>
            <m:e>
              <m:r>
                <w:rPr>
                  <w:rFonts w:ascii="Cambria Math" w:eastAsia="Candara" w:hAnsi="Cambria Math"/>
                  <w:sz w:val="22"/>
                  <w:lang w:val="pt-BR"/>
                </w:rPr>
                <m:t>2 </m:t>
              </m:r>
            </m:e>
          </m:func>
          <m:r>
            <w:rPr>
              <w:rFonts w:ascii="Cambria Math" w:eastAsia="Candara" w:hAnsi="Cambria Math"/>
              <w:sz w:val="22"/>
              <w:lang w:val="pt-BR"/>
            </w:rPr>
            <m:t>+ cn</m:t>
          </m:r>
        </m:oMath>
      </m:oMathPara>
    </w:p>
    <w:p w:rsidR="0015284C" w:rsidRPr="0015284C" w:rsidRDefault="0015284C" w:rsidP="0015284C">
      <w:pPr>
        <w:tabs>
          <w:tab w:val="left" w:pos="720"/>
        </w:tabs>
        <w:spacing w:line="190" w:lineRule="auto"/>
        <w:rPr>
          <w:rFonts w:ascii="Candara" w:eastAsia="Candara" w:hAnsi="Candara"/>
          <w:iCs/>
          <w:sz w:val="22"/>
          <w:lang w:val="pt-BR"/>
        </w:rPr>
      </w:pPr>
      <m:oMathPara>
        <m:oMathParaPr>
          <m:jc m:val="left"/>
        </m:oMathParaPr>
        <m:oMath>
          <m:r>
            <w:rPr>
              <w:rFonts w:ascii="Cambria Math" w:eastAsia="Candara" w:hAnsi="Cambria Math"/>
              <w:sz w:val="22"/>
              <w:lang w:val="pt-BR"/>
            </w:rPr>
            <m:t>= c n</m:t>
          </m:r>
          <m:func>
            <m:funcPr>
              <m:ctrlPr>
                <w:rPr>
                  <w:rFonts w:ascii="Cambria Math" w:eastAsia="Candara" w:hAnsi="Cambria Math"/>
                  <w:i/>
                  <w:iCs/>
                  <w:sz w:val="22"/>
                  <w:lang w:val="pt-BR"/>
                </w:rPr>
              </m:ctrlPr>
            </m:funcPr>
            <m:fName>
              <m:r>
                <w:rPr>
                  <w:rFonts w:ascii="Cambria Math" w:eastAsia="Candara" w:hAnsi="Cambria Math"/>
                  <w:sz w:val="22"/>
                  <w:lang w:val="pt-BR"/>
                </w:rPr>
                <m:t> </m:t>
              </m:r>
              <m:r>
                <m:rPr>
                  <m:sty m:val="p"/>
                </m:rPr>
                <w:rPr>
                  <w:rFonts w:ascii="Cambria Math" w:eastAsia="Candara" w:hAnsi="Cambria Math"/>
                  <w:sz w:val="22"/>
                  <w:lang w:val="pt-BR"/>
                </w:rPr>
                <m:t>lg</m:t>
              </m:r>
              <m:ctrlPr>
                <w:rPr>
                  <w:rFonts w:ascii="Cambria Math" w:eastAsia="Candara" w:hAnsi="Cambria Math"/>
                  <w:iCs/>
                  <w:sz w:val="22"/>
                  <w:lang w:val="pt-BR"/>
                </w:rPr>
              </m:ctrlPr>
            </m:fName>
            <m:e>
              <m:r>
                <w:rPr>
                  <w:rFonts w:ascii="Cambria Math" w:eastAsia="Candara" w:hAnsi="Cambria Math"/>
                  <w:sz w:val="22"/>
                  <w:lang w:val="pt-BR"/>
                </w:rPr>
                <m:t>n </m:t>
              </m:r>
            </m:e>
          </m:func>
          <m:r>
            <w:rPr>
              <w:rFonts w:ascii="Cambria Math" w:eastAsia="Candara" w:hAnsi="Cambria Math"/>
              <w:sz w:val="22"/>
              <w:lang w:val="pt-BR"/>
            </w:rPr>
            <m:t>- c n + cn</m:t>
          </m:r>
        </m:oMath>
      </m:oMathPara>
    </w:p>
    <w:p w:rsidR="0015284C" w:rsidRPr="0015284C" w:rsidRDefault="0015284C" w:rsidP="0015284C">
      <w:pPr>
        <w:tabs>
          <w:tab w:val="left" w:pos="720"/>
        </w:tabs>
        <w:spacing w:line="190" w:lineRule="auto"/>
        <w:rPr>
          <w:rFonts w:ascii="Candara" w:eastAsia="Candara" w:hAnsi="Candara"/>
          <w:sz w:val="22"/>
        </w:rPr>
      </w:pPr>
      <m:oMathPara>
        <m:oMathParaPr>
          <m:jc m:val="left"/>
        </m:oMathParaPr>
        <m:oMath>
          <m:r>
            <w:rPr>
              <w:rFonts w:ascii="Cambria Math" w:eastAsia="Candara" w:hAnsi="Cambria Math"/>
              <w:sz w:val="22"/>
              <w:lang w:val="pt-BR"/>
            </w:rPr>
            <m:t>= c n lg⁡n</m:t>
          </m:r>
          <m:r>
            <w:rPr>
              <w:rFonts w:ascii="Cambria Math" w:eastAsia="Candara" w:hAnsi="Cambria Math"/>
              <w:sz w:val="22"/>
              <w:lang w:val="pt-BR"/>
            </w:rPr>
            <m:t>.</m:t>
          </m:r>
        </m:oMath>
      </m:oMathPara>
    </w:p>
    <w:p w:rsidR="0015284C" w:rsidRPr="0015284C" w:rsidRDefault="0015284C" w:rsidP="0015284C">
      <w:pPr>
        <w:tabs>
          <w:tab w:val="left" w:pos="720"/>
        </w:tabs>
        <w:spacing w:line="190" w:lineRule="auto"/>
        <w:rPr>
          <w:rFonts w:ascii="Candara" w:eastAsia="Candara" w:hAnsi="Candara"/>
          <w:sz w:val="22"/>
        </w:rPr>
      </w:pPr>
    </w:p>
    <w:p w:rsidR="0015284C" w:rsidRDefault="00DF7F7D" w:rsidP="00265DE5">
      <w:pPr>
        <w:tabs>
          <w:tab w:val="left" w:pos="720"/>
        </w:tabs>
        <w:spacing w:line="190" w:lineRule="auto"/>
        <w:rPr>
          <w:rFonts w:ascii="Candara" w:eastAsia="Candara" w:hAnsi="Candara"/>
          <w:sz w:val="22"/>
        </w:rPr>
      </w:pPr>
      <w:proofErr w:type="spellStart"/>
      <w:r w:rsidRPr="00DF7F7D">
        <w:rPr>
          <w:rFonts w:ascii="Candara" w:eastAsia="Candara" w:hAnsi="Candara"/>
          <w:sz w:val="22"/>
        </w:rPr>
        <w:t>Dengan</w:t>
      </w:r>
      <w:proofErr w:type="spellEnd"/>
      <w:r w:rsidRPr="00DF7F7D">
        <w:rPr>
          <w:rFonts w:ascii="Candara" w:eastAsia="Candara" w:hAnsi="Candara"/>
          <w:sz w:val="22"/>
        </w:rPr>
        <w:t xml:space="preserve"> </w:t>
      </w:r>
      <w:proofErr w:type="spellStart"/>
      <w:r w:rsidRPr="00DF7F7D">
        <w:rPr>
          <w:rFonts w:ascii="Candara" w:eastAsia="Candara" w:hAnsi="Candara"/>
          <w:sz w:val="22"/>
        </w:rPr>
        <w:t>demikian</w:t>
      </w:r>
      <w:proofErr w:type="spellEnd"/>
      <w:r w:rsidRPr="00DF7F7D">
        <w:rPr>
          <w:rFonts w:ascii="Candara" w:eastAsia="Candara" w:hAnsi="Candara"/>
          <w:sz w:val="22"/>
        </w:rPr>
        <w:t xml:space="preserve"> </w:t>
      </w:r>
      <w:proofErr w:type="spellStart"/>
      <w:r w:rsidRPr="00DF7F7D">
        <w:rPr>
          <w:rFonts w:ascii="Candara" w:eastAsia="Candara" w:hAnsi="Candara"/>
          <w:sz w:val="22"/>
        </w:rPr>
        <w:t>argumen</w:t>
      </w:r>
      <w:proofErr w:type="spellEnd"/>
      <w:r w:rsidRPr="00DF7F7D">
        <w:rPr>
          <w:rFonts w:ascii="Candara" w:eastAsia="Candara" w:hAnsi="Candara"/>
          <w:sz w:val="22"/>
        </w:rPr>
        <w:t xml:space="preserve"> </w:t>
      </w:r>
      <w:proofErr w:type="spellStart"/>
      <w:r w:rsidRPr="00DF7F7D">
        <w:rPr>
          <w:rFonts w:ascii="Candara" w:eastAsia="Candara" w:hAnsi="Candara"/>
          <w:sz w:val="22"/>
        </w:rPr>
        <w:t>induksi</w:t>
      </w:r>
      <w:proofErr w:type="spellEnd"/>
      <w:r w:rsidRPr="00DF7F7D">
        <w:rPr>
          <w:rFonts w:ascii="Candara" w:eastAsia="Candara" w:hAnsi="Candara"/>
          <w:sz w:val="22"/>
        </w:rPr>
        <w:t xml:space="preserve"> </w:t>
      </w:r>
      <w:proofErr w:type="spellStart"/>
      <w:r w:rsidRPr="00DF7F7D">
        <w:rPr>
          <w:rFonts w:ascii="Candara" w:eastAsia="Candara" w:hAnsi="Candara"/>
          <w:sz w:val="22"/>
        </w:rPr>
        <w:t>dilengkapi</w:t>
      </w:r>
      <w:proofErr w:type="spellEnd"/>
      <w:r w:rsidRPr="00DF7F7D">
        <w:rPr>
          <w:rFonts w:ascii="Candara" w:eastAsia="Candara" w:hAnsi="Candara"/>
          <w:sz w:val="22"/>
        </w:rPr>
        <w:t>.</w:t>
      </w:r>
    </w:p>
    <w:p w:rsidR="0015284C" w:rsidRDefault="0015284C" w:rsidP="00265DE5">
      <w:pPr>
        <w:tabs>
          <w:tab w:val="left" w:pos="720"/>
        </w:tabs>
        <w:spacing w:line="190" w:lineRule="auto"/>
        <w:rPr>
          <w:rFonts w:ascii="Candara" w:eastAsia="Candara" w:hAnsi="Candara"/>
          <w:sz w:val="22"/>
        </w:rPr>
      </w:pPr>
    </w:p>
    <w:p w:rsidR="00265DE5" w:rsidRDefault="00265DE5" w:rsidP="00265DE5">
      <w:pPr>
        <w:tabs>
          <w:tab w:val="left" w:pos="700"/>
        </w:tabs>
        <w:spacing w:line="190" w:lineRule="auto"/>
        <w:rPr>
          <w:rFonts w:ascii="Candara" w:eastAsia="Candara" w:hAnsi="Candara"/>
          <w:sz w:val="22"/>
        </w:rPr>
      </w:pPr>
      <w:r>
        <w:rPr>
          <w:rFonts w:ascii="Candara" w:eastAsia="Candara" w:hAnsi="Candara"/>
          <w:sz w:val="22"/>
        </w:rPr>
        <w:t xml:space="preserve">Program </w:t>
      </w:r>
      <w:proofErr w:type="spellStart"/>
      <w:r>
        <w:rPr>
          <w:rFonts w:ascii="Candara" w:eastAsia="Candara" w:hAnsi="Candara"/>
          <w:sz w:val="22"/>
        </w:rPr>
        <w:t>dalam</w:t>
      </w:r>
      <w:proofErr w:type="spellEnd"/>
      <w:r>
        <w:rPr>
          <w:rFonts w:ascii="Candara" w:eastAsia="Candara" w:hAnsi="Candara"/>
          <w:sz w:val="22"/>
        </w:rPr>
        <w:t xml:space="preserve"> Bahasa C++ :</w:t>
      </w:r>
    </w:p>
    <w:p w:rsidR="00265DE5" w:rsidRDefault="00265DE5" w:rsidP="00265DE5">
      <w:pPr>
        <w:tabs>
          <w:tab w:val="left" w:pos="700"/>
        </w:tabs>
        <w:spacing w:line="190" w:lineRule="auto"/>
        <w:rPr>
          <w:rFonts w:ascii="Candara" w:eastAsia="Candara" w:hAnsi="Candara"/>
          <w:sz w:val="22"/>
        </w:rPr>
      </w:pPr>
      <w:r>
        <w:rPr>
          <w:rFonts w:ascii="Candara" w:eastAsia="Candara" w:hAnsi="Candara"/>
          <w:noProof/>
          <w:sz w:val="22"/>
        </w:rPr>
        <w:lastRenderedPageBreak/>
        <w:drawing>
          <wp:inline distT="0" distB="0" distL="0" distR="0">
            <wp:extent cx="5736590" cy="43992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ertion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eastAsia="Candara" w:hAnsi="Candara"/>
          <w:noProof/>
          <w:sz w:val="22"/>
        </w:rPr>
        <w:drawing>
          <wp:inline distT="0" distB="0" distL="0" distR="0">
            <wp:extent cx="5736590" cy="413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sertion 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DE5" w:rsidRDefault="00265DE5" w:rsidP="00265DE5">
      <w:pPr>
        <w:tabs>
          <w:tab w:val="left" w:pos="700"/>
        </w:tabs>
        <w:spacing w:line="190" w:lineRule="auto"/>
        <w:rPr>
          <w:rFonts w:ascii="Candara" w:eastAsia="Candara" w:hAnsi="Candara"/>
          <w:sz w:val="22"/>
        </w:rPr>
      </w:pPr>
    </w:p>
    <w:p w:rsidR="00265DE5" w:rsidRDefault="00265DE5" w:rsidP="00265DE5">
      <w:pPr>
        <w:tabs>
          <w:tab w:val="left" w:pos="700"/>
        </w:tabs>
        <w:spacing w:line="190" w:lineRule="auto"/>
        <w:rPr>
          <w:rFonts w:ascii="Candara" w:eastAsia="Candara" w:hAnsi="Candara"/>
          <w:sz w:val="22"/>
        </w:rPr>
      </w:pPr>
      <w:r>
        <w:rPr>
          <w:rFonts w:ascii="Candara" w:eastAsia="Candara" w:hAnsi="Candara"/>
          <w:sz w:val="22"/>
        </w:rPr>
        <w:t>Hasil :</w:t>
      </w:r>
    </w:p>
    <w:p w:rsidR="00265DE5" w:rsidRDefault="00265DE5" w:rsidP="00265DE5">
      <w:pPr>
        <w:tabs>
          <w:tab w:val="left" w:pos="700"/>
        </w:tabs>
        <w:spacing w:line="190" w:lineRule="auto"/>
        <w:rPr>
          <w:rFonts w:ascii="Candara" w:eastAsia="Candara" w:hAnsi="Candara"/>
          <w:sz w:val="22"/>
        </w:rPr>
      </w:pPr>
      <w:r>
        <w:rPr>
          <w:rFonts w:ascii="Candara" w:eastAsia="Candara" w:hAnsi="Candara"/>
          <w:noProof/>
          <w:sz w:val="22"/>
        </w:rPr>
        <w:lastRenderedPageBreak/>
        <w:drawing>
          <wp:inline distT="0" distB="0" distL="0" distR="0">
            <wp:extent cx="3295819" cy="28830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sert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C3" w:rsidRDefault="00263AC3" w:rsidP="00265DE5">
      <w:pPr>
        <w:tabs>
          <w:tab w:val="left" w:pos="700"/>
        </w:tabs>
        <w:spacing w:line="190" w:lineRule="auto"/>
        <w:rPr>
          <w:rFonts w:ascii="Candara" w:eastAsia="Candara" w:hAnsi="Candara"/>
          <w:sz w:val="22"/>
        </w:rPr>
      </w:pPr>
    </w:p>
    <w:p w:rsidR="00265DE5" w:rsidRDefault="00265DE5" w:rsidP="00265DE5">
      <w:pPr>
        <w:spacing w:line="0" w:lineRule="atLeast"/>
        <w:rPr>
          <w:rFonts w:ascii="Candara" w:eastAsia="Candara" w:hAnsi="Candara"/>
          <w:b/>
          <w:sz w:val="22"/>
        </w:rPr>
      </w:pPr>
      <w:proofErr w:type="spellStart"/>
      <w:r>
        <w:rPr>
          <w:rFonts w:ascii="Candara" w:eastAsia="Candara" w:hAnsi="Candara"/>
          <w:b/>
          <w:sz w:val="22"/>
        </w:rPr>
        <w:t>Studi</w:t>
      </w:r>
      <w:proofErr w:type="spellEnd"/>
      <w:r>
        <w:rPr>
          <w:rFonts w:ascii="Candara" w:eastAsia="Candara" w:hAnsi="Candara"/>
          <w:b/>
          <w:sz w:val="22"/>
        </w:rPr>
        <w:t xml:space="preserve"> </w:t>
      </w:r>
      <w:proofErr w:type="spellStart"/>
      <w:r>
        <w:rPr>
          <w:rFonts w:ascii="Candara" w:eastAsia="Candara" w:hAnsi="Candara"/>
          <w:b/>
          <w:sz w:val="22"/>
        </w:rPr>
        <w:t>Kasus</w:t>
      </w:r>
      <w:proofErr w:type="spellEnd"/>
      <w:r>
        <w:rPr>
          <w:rFonts w:ascii="Candara" w:eastAsia="Candara" w:hAnsi="Candara"/>
          <w:b/>
          <w:sz w:val="22"/>
        </w:rPr>
        <w:t xml:space="preserve"> 4: BUBBLE SORT</w:t>
      </w:r>
    </w:p>
    <w:p w:rsidR="00265DE5" w:rsidRDefault="00265DE5" w:rsidP="00265DE5">
      <w:pPr>
        <w:spacing w:line="2" w:lineRule="exact"/>
        <w:rPr>
          <w:rFonts w:ascii="Times New Roman" w:eastAsia="Times New Roman" w:hAnsi="Times New Roman"/>
        </w:rPr>
      </w:pPr>
    </w:p>
    <w:p w:rsidR="00265DE5" w:rsidRDefault="00265DE5" w:rsidP="00265DE5">
      <w:pPr>
        <w:spacing w:line="1" w:lineRule="exact"/>
        <w:rPr>
          <w:rFonts w:ascii="Times New Roman" w:eastAsia="Times New Roman" w:hAnsi="Times New Roman"/>
        </w:rPr>
      </w:pPr>
    </w:p>
    <w:p w:rsidR="00265DE5" w:rsidRDefault="00265DE5" w:rsidP="00265DE5">
      <w:pPr>
        <w:spacing w:line="6" w:lineRule="exact"/>
        <w:rPr>
          <w:rFonts w:ascii="Symbol" w:eastAsia="Symbol" w:hAnsi="Symbol"/>
          <w:sz w:val="22"/>
        </w:rPr>
      </w:pPr>
    </w:p>
    <w:p w:rsidR="00DB68D8" w:rsidRDefault="00265DE5" w:rsidP="00DB68D8">
      <w:pPr>
        <w:tabs>
          <w:tab w:val="left" w:pos="720"/>
        </w:tabs>
        <w:spacing w:line="236" w:lineRule="auto"/>
        <w:ind w:right="6"/>
        <w:rPr>
          <w:rFonts w:ascii="Symbol" w:eastAsia="Symbol" w:hAnsi="Symbol"/>
          <w:sz w:val="22"/>
        </w:rPr>
      </w:pPr>
      <w:proofErr w:type="spellStart"/>
      <w:r>
        <w:rPr>
          <w:rFonts w:ascii="Candara" w:eastAsia="Candara" w:hAnsi="Candara"/>
          <w:sz w:val="22"/>
        </w:rPr>
        <w:t>Menentukan</w:t>
      </w:r>
      <w:proofErr w:type="spellEnd"/>
      <w:r>
        <w:rPr>
          <w:rFonts w:ascii="Candara" w:eastAsia="Candara" w:hAnsi="Candara"/>
          <w:sz w:val="22"/>
        </w:rPr>
        <w:t xml:space="preserve"> T(n) </w:t>
      </w:r>
      <w:proofErr w:type="spellStart"/>
      <w:r w:rsidR="00DB68D8">
        <w:rPr>
          <w:rFonts w:ascii="Candara" w:eastAsia="Candara" w:hAnsi="Candara"/>
          <w:sz w:val="22"/>
        </w:rPr>
        <w:t>dari</w:t>
      </w:r>
      <w:proofErr w:type="spellEnd"/>
      <w:r w:rsidR="00DB68D8">
        <w:rPr>
          <w:rFonts w:ascii="Candara" w:eastAsia="Candara" w:hAnsi="Candara"/>
          <w:sz w:val="22"/>
        </w:rPr>
        <w:t xml:space="preserve"> </w:t>
      </w:r>
      <w:proofErr w:type="spellStart"/>
      <w:r w:rsidR="00DB68D8">
        <w:rPr>
          <w:rFonts w:ascii="Candara" w:eastAsia="Candara" w:hAnsi="Candara"/>
          <w:sz w:val="22"/>
        </w:rPr>
        <w:t>rekurensi</w:t>
      </w:r>
      <w:proofErr w:type="spellEnd"/>
      <w:r w:rsidR="00DB68D8">
        <w:rPr>
          <w:rFonts w:ascii="Candara" w:eastAsia="Candara" w:hAnsi="Candara"/>
          <w:sz w:val="22"/>
        </w:rPr>
        <w:t xml:space="preserve"> (</w:t>
      </w:r>
      <w:proofErr w:type="spellStart"/>
      <w:r w:rsidR="00DB68D8">
        <w:rPr>
          <w:rFonts w:ascii="Candara" w:eastAsia="Candara" w:hAnsi="Candara"/>
          <w:sz w:val="22"/>
        </w:rPr>
        <w:t>pengulangan</w:t>
      </w:r>
      <w:proofErr w:type="spellEnd"/>
      <w:r w:rsidR="00DB68D8">
        <w:rPr>
          <w:rFonts w:ascii="Candara" w:eastAsia="Candara" w:hAnsi="Candara"/>
          <w:sz w:val="22"/>
        </w:rPr>
        <w:t xml:space="preserve">) insertion sort </w:t>
      </w:r>
      <w:proofErr w:type="spellStart"/>
      <w:r w:rsidR="00DB68D8">
        <w:rPr>
          <w:rFonts w:ascii="Candara" w:eastAsia="Candara" w:hAnsi="Candara"/>
          <w:sz w:val="22"/>
        </w:rPr>
        <w:t>berdasarkan</w:t>
      </w:r>
      <w:proofErr w:type="spellEnd"/>
      <w:r w:rsidR="00DB68D8">
        <w:rPr>
          <w:rFonts w:ascii="Candara" w:eastAsia="Candara" w:hAnsi="Candara"/>
          <w:sz w:val="22"/>
        </w:rPr>
        <w:t xml:space="preserve"> </w:t>
      </w:r>
      <w:proofErr w:type="spellStart"/>
      <w:r w:rsidR="00DB68D8">
        <w:rPr>
          <w:rFonts w:ascii="Candara" w:eastAsia="Candara" w:hAnsi="Candara"/>
          <w:sz w:val="22"/>
        </w:rPr>
        <w:t>penentuan</w:t>
      </w:r>
      <w:proofErr w:type="spellEnd"/>
      <w:r w:rsidR="00DB68D8">
        <w:rPr>
          <w:rFonts w:ascii="Candara" w:eastAsia="Candara" w:hAnsi="Candara"/>
          <w:sz w:val="22"/>
        </w:rPr>
        <w:t xml:space="preserve"> </w:t>
      </w:r>
      <w:proofErr w:type="spellStart"/>
      <w:r w:rsidR="00DB68D8">
        <w:rPr>
          <w:rFonts w:ascii="Candara" w:eastAsia="Candara" w:hAnsi="Candara"/>
          <w:sz w:val="22"/>
        </w:rPr>
        <w:t>rekurensi</w:t>
      </w:r>
      <w:proofErr w:type="spellEnd"/>
      <w:r w:rsidR="00DB68D8">
        <w:rPr>
          <w:rFonts w:ascii="Candara" w:eastAsia="Candara" w:hAnsi="Candara"/>
          <w:sz w:val="22"/>
        </w:rPr>
        <w:t xml:space="preserve"> divide &amp; conquer:</w:t>
      </w:r>
    </w:p>
    <w:p w:rsidR="00265DE5" w:rsidRDefault="00265DE5" w:rsidP="008D68FD">
      <w:pPr>
        <w:tabs>
          <w:tab w:val="left" w:pos="720"/>
        </w:tabs>
        <w:spacing w:line="236" w:lineRule="auto"/>
        <w:ind w:right="6"/>
        <w:rPr>
          <w:rFonts w:ascii="Candara" w:eastAsia="Candara" w:hAnsi="Candara"/>
          <w:sz w:val="22"/>
        </w:rPr>
      </w:pPr>
    </w:p>
    <w:p w:rsidR="00DB68D8" w:rsidRPr="00DB68D8" w:rsidRDefault="00DB68D8" w:rsidP="008D68FD">
      <w:pPr>
        <w:tabs>
          <w:tab w:val="left" w:pos="720"/>
        </w:tabs>
        <w:spacing w:line="236" w:lineRule="auto"/>
        <w:ind w:right="6"/>
        <w:rPr>
          <w:rFonts w:ascii="Candara" w:eastAsia="Candara" w:hAnsi="Candar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Candara" w:hAnsi="Cambria Math"/>
              <w:sz w:val="24"/>
              <w:szCs w:val="24"/>
            </w:rPr>
            <m:t>T</m:t>
          </m:r>
          <m:d>
            <m:dPr>
              <m:ctrlPr>
                <w:rPr>
                  <w:rFonts w:ascii="Cambria Math" w:eastAsia="Candar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ndara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Candara" w:hAnsi="Cambria Math"/>
              <w:sz w:val="24"/>
              <w:szCs w:val="24"/>
            </w:rPr>
            <m:t>=9</m:t>
          </m:r>
          <m:d>
            <m:dPr>
              <m:ctrlPr>
                <w:rPr>
                  <w:rFonts w:ascii="Cambria Math" w:eastAsia="Candara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Candar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ndara" w:hAnsi="Cambria Math"/>
                      <w:sz w:val="24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eastAsia="Candara" w:hAnsi="Cambria Math"/>
                      <w:sz w:val="24"/>
                      <w:szCs w:val="24"/>
                    </w:rPr>
                    <m:t>3</m:t>
                  </m:r>
                </m:den>
              </m:f>
            </m:e>
          </m:d>
          <m:r>
            <w:rPr>
              <w:rFonts w:ascii="Cambria Math" w:eastAsia="Candara" w:hAnsi="Cambria Math"/>
              <w:sz w:val="24"/>
              <w:szCs w:val="24"/>
            </w:rPr>
            <m:t>+n</m:t>
          </m:r>
        </m:oMath>
      </m:oMathPara>
    </w:p>
    <w:p w:rsidR="00DB68D8" w:rsidRDefault="00DB68D8" w:rsidP="008D68FD">
      <w:pPr>
        <w:tabs>
          <w:tab w:val="left" w:pos="720"/>
        </w:tabs>
        <w:spacing w:line="236" w:lineRule="auto"/>
        <w:ind w:right="6"/>
        <w:rPr>
          <w:rFonts w:ascii="Candara" w:eastAsia="Candara" w:hAnsi="Candara"/>
          <w:sz w:val="22"/>
        </w:rPr>
      </w:pPr>
    </w:p>
    <w:p w:rsidR="00DB68D8" w:rsidRDefault="00DB68D8" w:rsidP="008D68FD">
      <w:pPr>
        <w:tabs>
          <w:tab w:val="left" w:pos="720"/>
        </w:tabs>
        <w:spacing w:line="236" w:lineRule="auto"/>
        <w:ind w:right="6"/>
        <w:rPr>
          <w:rFonts w:ascii="Candara" w:eastAsia="Candara" w:hAnsi="Candara"/>
          <w:sz w:val="22"/>
        </w:rPr>
      </w:pPr>
      <w:proofErr w:type="spellStart"/>
      <w:r w:rsidRPr="00DB68D8">
        <w:rPr>
          <w:rFonts w:ascii="Candara" w:eastAsia="Candara" w:hAnsi="Candara"/>
          <w:sz w:val="22"/>
        </w:rPr>
        <w:t>Selesaikan</w:t>
      </w:r>
      <w:proofErr w:type="spellEnd"/>
      <w:r w:rsidRPr="00DB68D8">
        <w:rPr>
          <w:rFonts w:ascii="Candara" w:eastAsia="Candara" w:hAnsi="Candara"/>
          <w:sz w:val="22"/>
        </w:rPr>
        <w:t xml:space="preserve"> </w:t>
      </w:r>
      <w:proofErr w:type="spellStart"/>
      <w:r w:rsidRPr="00DB68D8">
        <w:rPr>
          <w:rFonts w:ascii="Candara" w:eastAsia="Candara" w:hAnsi="Candara"/>
          <w:sz w:val="22"/>
        </w:rPr>
        <w:t>persamaan</w:t>
      </w:r>
      <w:proofErr w:type="spellEnd"/>
      <w:r w:rsidRPr="00DB68D8">
        <w:rPr>
          <w:rFonts w:ascii="Candara" w:eastAsia="Candara" w:hAnsi="Candara"/>
          <w:sz w:val="22"/>
        </w:rPr>
        <w:t xml:space="preserve"> </w:t>
      </w:r>
      <w:proofErr w:type="spellStart"/>
      <w:r w:rsidRPr="00DB68D8">
        <w:rPr>
          <w:rFonts w:ascii="Candara" w:eastAsia="Candara" w:hAnsi="Candara"/>
          <w:sz w:val="22"/>
        </w:rPr>
        <w:t>rekurensi</w:t>
      </w:r>
      <w:proofErr w:type="spellEnd"/>
      <w:r w:rsidRPr="00DB68D8">
        <w:rPr>
          <w:rFonts w:ascii="Candara" w:eastAsia="Candara" w:hAnsi="Candara"/>
          <w:sz w:val="22"/>
        </w:rPr>
        <w:t xml:space="preserve"> T(n) </w:t>
      </w:r>
      <w:proofErr w:type="spellStart"/>
      <w:r w:rsidRPr="00DB68D8">
        <w:rPr>
          <w:rFonts w:ascii="Candara" w:eastAsia="Candara" w:hAnsi="Candara"/>
          <w:sz w:val="22"/>
        </w:rPr>
        <w:t>dengan</w:t>
      </w:r>
      <w:proofErr w:type="spellEnd"/>
      <w:r w:rsidRPr="00DB68D8">
        <w:rPr>
          <w:rFonts w:ascii="Candara" w:eastAsia="Candara" w:hAnsi="Candara"/>
          <w:sz w:val="22"/>
        </w:rPr>
        <w:t xml:space="preserve"> </w:t>
      </w:r>
      <w:proofErr w:type="spellStart"/>
      <w:r w:rsidRPr="00DB68D8">
        <w:rPr>
          <w:rFonts w:ascii="Candara" w:eastAsia="Candara" w:hAnsi="Candara"/>
          <w:sz w:val="22"/>
        </w:rPr>
        <w:t>metode</w:t>
      </w:r>
      <w:proofErr w:type="spellEnd"/>
      <w:r w:rsidRPr="00DB68D8">
        <w:rPr>
          <w:rFonts w:ascii="Candara" w:eastAsia="Candara" w:hAnsi="Candara"/>
          <w:sz w:val="22"/>
        </w:rPr>
        <w:t xml:space="preserve"> </w:t>
      </w:r>
      <w:r w:rsidRPr="00DB68D8">
        <w:rPr>
          <w:rFonts w:ascii="Candara" w:eastAsia="Candara" w:hAnsi="Candara"/>
          <w:b/>
          <w:sz w:val="22"/>
        </w:rPr>
        <w:t>master</w:t>
      </w:r>
      <w:r w:rsidRPr="00DB68D8">
        <w:rPr>
          <w:rFonts w:ascii="Candara" w:eastAsia="Candara" w:hAnsi="Candara"/>
          <w:sz w:val="22"/>
        </w:rPr>
        <w:t xml:space="preserve"> </w:t>
      </w:r>
      <w:proofErr w:type="spellStart"/>
      <w:r w:rsidRPr="00DB68D8">
        <w:rPr>
          <w:rFonts w:ascii="Candara" w:eastAsia="Candara" w:hAnsi="Candara"/>
          <w:sz w:val="22"/>
        </w:rPr>
        <w:t>untuk</w:t>
      </w:r>
      <w:proofErr w:type="spellEnd"/>
      <w:r w:rsidRPr="00DB68D8">
        <w:rPr>
          <w:rFonts w:ascii="Candara" w:eastAsia="Candara" w:hAnsi="Candara"/>
          <w:sz w:val="22"/>
        </w:rPr>
        <w:t xml:space="preserve"> </w:t>
      </w:r>
      <w:proofErr w:type="spellStart"/>
      <w:r w:rsidRPr="00DB68D8">
        <w:rPr>
          <w:rFonts w:ascii="Candara" w:eastAsia="Candara" w:hAnsi="Candara"/>
          <w:sz w:val="22"/>
        </w:rPr>
        <w:t>mendapatkan</w:t>
      </w:r>
      <w:proofErr w:type="spellEnd"/>
      <w:r w:rsidRPr="00DB68D8">
        <w:rPr>
          <w:rFonts w:ascii="Candara" w:eastAsia="Candara" w:hAnsi="Candara"/>
          <w:sz w:val="22"/>
        </w:rPr>
        <w:t xml:space="preserve"> </w:t>
      </w:r>
      <w:proofErr w:type="spellStart"/>
      <w:r w:rsidRPr="00DB68D8">
        <w:rPr>
          <w:rFonts w:ascii="Candara" w:eastAsia="Candara" w:hAnsi="Candara"/>
          <w:sz w:val="22"/>
        </w:rPr>
        <w:t>kompleksitas</w:t>
      </w:r>
      <w:proofErr w:type="spellEnd"/>
      <w:r w:rsidRPr="00DB68D8">
        <w:rPr>
          <w:rFonts w:ascii="Candara" w:eastAsia="Candara" w:hAnsi="Candara"/>
          <w:sz w:val="22"/>
        </w:rPr>
        <w:t xml:space="preserve"> </w:t>
      </w:r>
      <w:proofErr w:type="spellStart"/>
      <w:r w:rsidRPr="00DB68D8">
        <w:rPr>
          <w:rFonts w:ascii="Candara" w:eastAsia="Candara" w:hAnsi="Candara"/>
          <w:sz w:val="22"/>
        </w:rPr>
        <w:t>waktu</w:t>
      </w:r>
      <w:proofErr w:type="spellEnd"/>
      <w:r w:rsidRPr="00DB68D8">
        <w:rPr>
          <w:rFonts w:ascii="Candara" w:eastAsia="Candara" w:hAnsi="Candara"/>
          <w:sz w:val="22"/>
        </w:rPr>
        <w:t xml:space="preserve"> </w:t>
      </w:r>
      <w:proofErr w:type="spellStart"/>
      <w:r w:rsidRPr="00DB68D8">
        <w:rPr>
          <w:rFonts w:ascii="Candara" w:eastAsia="Candara" w:hAnsi="Candara"/>
          <w:sz w:val="22"/>
        </w:rPr>
        <w:t>asimptotiknya</w:t>
      </w:r>
      <w:proofErr w:type="spellEnd"/>
      <w:r w:rsidRPr="00DB68D8">
        <w:rPr>
          <w:rFonts w:ascii="Candara" w:eastAsia="Candara" w:hAnsi="Candara"/>
          <w:sz w:val="22"/>
        </w:rPr>
        <w:t xml:space="preserve"> </w:t>
      </w:r>
      <w:proofErr w:type="spellStart"/>
      <w:r w:rsidRPr="00DB68D8">
        <w:rPr>
          <w:rFonts w:ascii="Candara" w:eastAsia="Candara" w:hAnsi="Candara"/>
          <w:sz w:val="22"/>
        </w:rPr>
        <w:t>dalam</w:t>
      </w:r>
      <w:proofErr w:type="spellEnd"/>
      <w:r w:rsidRPr="00DB68D8">
        <w:rPr>
          <w:rFonts w:ascii="Candara" w:eastAsia="Candara" w:hAnsi="Candara"/>
          <w:sz w:val="22"/>
        </w:rPr>
        <w:t xml:space="preserve"> Big-O, Big-Ω, dan Big-Θ</w:t>
      </w:r>
      <w:r>
        <w:rPr>
          <w:rFonts w:ascii="Candara" w:eastAsia="Candara" w:hAnsi="Candara"/>
          <w:sz w:val="22"/>
        </w:rPr>
        <w:t xml:space="preserve"> :</w:t>
      </w:r>
    </w:p>
    <w:p w:rsidR="00DB68D8" w:rsidRDefault="00DB68D8" w:rsidP="008D68FD">
      <w:pPr>
        <w:tabs>
          <w:tab w:val="left" w:pos="720"/>
        </w:tabs>
        <w:spacing w:line="236" w:lineRule="auto"/>
        <w:ind w:right="6"/>
        <w:rPr>
          <w:rFonts w:ascii="Candara" w:eastAsia="Candara" w:hAnsi="Candara"/>
          <w:sz w:val="22"/>
        </w:rPr>
      </w:pPr>
    </w:p>
    <w:p w:rsidR="00DB68D8" w:rsidRPr="000513AC" w:rsidRDefault="00DB68D8" w:rsidP="00DB68D8">
      <w:pPr>
        <w:tabs>
          <w:tab w:val="left" w:pos="720"/>
        </w:tabs>
        <w:spacing w:line="236" w:lineRule="auto"/>
        <w:ind w:right="6"/>
        <w:rPr>
          <w:rFonts w:ascii="Candara" w:eastAsia="Candara" w:hAnsi="Candar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Candara" w:hAnsi="Cambria Math"/>
              <w:sz w:val="24"/>
              <w:szCs w:val="24"/>
            </w:rPr>
            <m:t>a</m:t>
          </m:r>
          <m:r>
            <w:rPr>
              <w:rFonts w:ascii="Cambria Math" w:eastAsia="Candara" w:hAnsi="Cambria Math"/>
              <w:sz w:val="24"/>
              <w:szCs w:val="24"/>
            </w:rPr>
            <m:t>=9</m:t>
          </m:r>
          <m:r>
            <w:rPr>
              <w:rFonts w:ascii="Cambria Math" w:eastAsia="Candara" w:hAnsi="Cambria Math"/>
              <w:sz w:val="24"/>
              <w:szCs w:val="24"/>
            </w:rPr>
            <m:t xml:space="preserve"> , b=3, f</m:t>
          </m:r>
          <m:d>
            <m:dPr>
              <m:ctrlPr>
                <w:rPr>
                  <w:rFonts w:ascii="Cambria Math" w:eastAsia="Candar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ndara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Candara" w:hAnsi="Cambria Math"/>
              <w:sz w:val="24"/>
              <w:szCs w:val="24"/>
            </w:rPr>
            <m:t>=n</m:t>
          </m:r>
        </m:oMath>
      </m:oMathPara>
    </w:p>
    <w:p w:rsidR="00DB68D8" w:rsidRPr="000513AC" w:rsidRDefault="00DB68D8" w:rsidP="00DB68D8">
      <w:pPr>
        <w:tabs>
          <w:tab w:val="left" w:pos="720"/>
        </w:tabs>
        <w:spacing w:line="236" w:lineRule="auto"/>
        <w:ind w:right="6"/>
        <w:rPr>
          <w:rFonts w:ascii="Candara" w:eastAsia="Candara" w:hAnsi="Candara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Candar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ndara" w:hAnsi="Cambria Math"/>
                  <w:sz w:val="24"/>
                  <w:szCs w:val="24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="Candara" w:hAnsi="Cambria Math"/>
                      <w:i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Candar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ndara" w:hAnsi="Cambria Math"/>
                          <w:sz w:val="24"/>
                          <w:szCs w:val="24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Candara" w:hAnsi="Cambria Math"/>
                          <w:sz w:val="24"/>
                          <w:szCs w:val="24"/>
                        </w:rPr>
                        <m:t>b</m:t>
                      </m:r>
                    </m:sub>
                  </m:sSub>
                </m:fName>
                <m:e>
                  <m:r>
                    <w:rPr>
                      <w:rFonts w:ascii="Cambria Math" w:eastAsia="Candara" w:hAnsi="Cambria Math"/>
                      <w:sz w:val="24"/>
                      <w:szCs w:val="24"/>
                    </w:rPr>
                    <m:t>a</m:t>
                  </m:r>
                </m:e>
              </m:func>
            </m:sup>
          </m:sSup>
          <m:r>
            <w:rPr>
              <w:rFonts w:ascii="Cambria Math" w:eastAsia="Candara" w:hAnsi="Cambria Math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eastAsia="Candar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ndara" w:hAnsi="Cambria Math"/>
                  <w:sz w:val="24"/>
                  <w:szCs w:val="24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="Candara" w:hAnsi="Cambria Math"/>
                      <w:i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Candar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ndara" w:hAnsi="Cambria Math"/>
                          <w:sz w:val="24"/>
                          <w:szCs w:val="24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Candara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fName>
                <m:e>
                  <m:r>
                    <w:rPr>
                      <w:rFonts w:ascii="Cambria Math" w:eastAsia="Candara" w:hAnsi="Cambria Math"/>
                      <w:sz w:val="24"/>
                      <w:szCs w:val="24"/>
                    </w:rPr>
                    <m:t>9</m:t>
                  </m:r>
                </m:e>
              </m:func>
            </m:sup>
          </m:sSup>
          <m:r>
            <w:rPr>
              <w:rFonts w:ascii="Cambria Math" w:eastAsia="Candar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ndar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ndara" w:hAnsi="Cambria Math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="Candara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DB68D8" w:rsidRPr="000513AC" w:rsidRDefault="00DB68D8" w:rsidP="00DB68D8">
      <w:pPr>
        <w:tabs>
          <w:tab w:val="left" w:pos="720"/>
        </w:tabs>
        <w:spacing w:line="236" w:lineRule="auto"/>
        <w:ind w:right="6"/>
        <w:rPr>
          <w:rFonts w:ascii="Candara" w:eastAsia="Candara" w:hAnsi="Candara"/>
          <w:sz w:val="24"/>
          <w:szCs w:val="24"/>
        </w:rPr>
      </w:pPr>
      <m:oMath>
        <m:r>
          <w:rPr>
            <w:rFonts w:ascii="Cambria Math" w:eastAsia="Candar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="Candar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ndara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="Candara" w:hAnsi="Cambria Math"/>
            <w:sz w:val="24"/>
            <w:szCs w:val="24"/>
          </w:rPr>
          <m:t>=n=O(</m:t>
        </m:r>
        <m:sSup>
          <m:sSupPr>
            <m:ctrlPr>
              <w:rPr>
                <w:rFonts w:ascii="Cambria Math" w:eastAsia="Candar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ndara" w:hAnsi="Cambria Math"/>
                <w:sz w:val="24"/>
                <w:szCs w:val="24"/>
              </w:rPr>
              <m:t>n</m:t>
            </m:r>
          </m:e>
          <m:sup>
            <m:func>
              <m:funcPr>
                <m:ctrlPr>
                  <w:rPr>
                    <w:rFonts w:ascii="Cambria Math" w:eastAsia="Candara" w:hAnsi="Cambria Math"/>
                    <w:i/>
                    <w:sz w:val="24"/>
                    <w:szCs w:val="2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="Candar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ndara" w:hAnsi="Cambria Math"/>
                        <w:sz w:val="24"/>
                        <w:szCs w:val="24"/>
                      </w:rPr>
                      <m:t>log</m:t>
                    </m:r>
                  </m:e>
                  <m:sub>
                    <m:r>
                      <w:rPr>
                        <w:rFonts w:ascii="Cambria Math" w:eastAsia="Candara" w:hAnsi="Cambria Math"/>
                        <w:sz w:val="24"/>
                        <w:szCs w:val="24"/>
                      </w:rPr>
                      <m:t>3</m:t>
                    </m:r>
                  </m:sub>
                </m:sSub>
              </m:fName>
              <m:e>
                <m:r>
                  <w:rPr>
                    <w:rFonts w:ascii="Cambria Math" w:eastAsia="Candara" w:hAnsi="Cambria Math"/>
                    <w:sz w:val="24"/>
                    <w:szCs w:val="24"/>
                  </w:rPr>
                  <m:t>9</m:t>
                </m:r>
                <m:r>
                  <w:rPr>
                    <w:rFonts w:ascii="Cambria Math" w:eastAsia="Candara" w:hAnsi="Cambria Math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eastAsia="Candara" w:hAnsi="Cambria Math"/>
                    <w:sz w:val="24"/>
                    <w:szCs w:val="24"/>
                  </w:rPr>
                  <m:t xml:space="preserve">-ɛ </m:t>
                </m:r>
              </m:e>
            </m:func>
          </m:sup>
        </m:sSup>
        <m:r>
          <w:rPr>
            <w:rFonts w:ascii="Cambria Math" w:eastAsia="Candara" w:hAnsi="Cambria Math"/>
            <w:sz w:val="24"/>
            <w:szCs w:val="24"/>
          </w:rPr>
          <m:t>)</m:t>
        </m:r>
        <m:r>
          <w:rPr>
            <w:rFonts w:ascii="Cambria Math" w:eastAsia="Candar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="Candar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ndara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eastAsia="Candara" w:hAnsi="Cambria Math"/>
                <w:sz w:val="24"/>
                <w:szCs w:val="24"/>
              </w:rPr>
              <m:t>2</m:t>
            </m:r>
          </m:sup>
        </m:sSup>
      </m:oMath>
      <w:r w:rsidRPr="000513AC">
        <w:rPr>
          <w:rFonts w:ascii="Candara" w:eastAsia="Candara" w:hAnsi="Candara"/>
          <w:sz w:val="24"/>
          <w:szCs w:val="24"/>
        </w:rPr>
        <w:t xml:space="preserve">   , </w:t>
      </w:r>
      <w:proofErr w:type="spellStart"/>
      <w:r w:rsidRPr="000513AC">
        <w:rPr>
          <w:rFonts w:ascii="Candara" w:eastAsia="Candara" w:hAnsi="Candara"/>
          <w:sz w:val="24"/>
          <w:szCs w:val="24"/>
        </w:rPr>
        <w:t>untuk</w:t>
      </w:r>
      <w:proofErr w:type="spellEnd"/>
      <w:r w:rsidRPr="000513AC">
        <w:rPr>
          <w:rFonts w:ascii="Candara" w:eastAsia="Candara" w:hAnsi="Candara"/>
          <w:sz w:val="24"/>
          <w:szCs w:val="24"/>
        </w:rPr>
        <w:t xml:space="preserve"> </w:t>
      </w:r>
      <m:oMath>
        <m:r>
          <w:rPr>
            <w:rFonts w:ascii="Cambria Math" w:eastAsia="Candara" w:hAnsi="Cambria Math"/>
            <w:sz w:val="24"/>
            <w:szCs w:val="24"/>
          </w:rPr>
          <m:t>ɛ</m:t>
        </m:r>
        <m:r>
          <w:rPr>
            <w:rFonts w:ascii="Cambria Math" w:eastAsia="Candara" w:hAnsi="Cambria Math"/>
            <w:sz w:val="24"/>
            <w:szCs w:val="24"/>
          </w:rPr>
          <m:t>=1</m:t>
        </m:r>
      </m:oMath>
    </w:p>
    <w:p w:rsidR="00DB68D8" w:rsidRPr="000513AC" w:rsidRDefault="00DB68D8" w:rsidP="00DB68D8">
      <w:pPr>
        <w:tabs>
          <w:tab w:val="left" w:pos="720"/>
        </w:tabs>
        <w:spacing w:line="236" w:lineRule="auto"/>
        <w:ind w:right="6"/>
        <w:rPr>
          <w:rFonts w:ascii="Candara" w:eastAsia="Candara" w:hAnsi="Candara"/>
          <w:sz w:val="24"/>
          <w:szCs w:val="24"/>
        </w:rPr>
      </w:pPr>
      <w:r w:rsidRPr="000513AC">
        <w:rPr>
          <w:rFonts w:ascii="Candara" w:eastAsia="Candara" w:hAnsi="Candara"/>
          <w:sz w:val="24"/>
          <w:szCs w:val="24"/>
        </w:rPr>
        <w:t xml:space="preserve"> </w:t>
      </w:r>
    </w:p>
    <w:p w:rsidR="00DB68D8" w:rsidRPr="000513AC" w:rsidRDefault="00DB68D8" w:rsidP="00DB68D8">
      <w:pPr>
        <w:tabs>
          <w:tab w:val="left" w:pos="720"/>
        </w:tabs>
        <w:spacing w:line="236" w:lineRule="auto"/>
        <w:ind w:right="6"/>
        <w:rPr>
          <w:rFonts w:ascii="Candara" w:eastAsia="Candara" w:hAnsi="Candara"/>
          <w:sz w:val="24"/>
          <w:szCs w:val="24"/>
        </w:rPr>
      </w:pPr>
      <w:r w:rsidRPr="000513AC">
        <w:rPr>
          <w:rFonts w:ascii="Candara" w:eastAsia="Candara" w:hAnsi="Candara"/>
          <w:sz w:val="24"/>
          <w:szCs w:val="24"/>
        </w:rPr>
        <w:t xml:space="preserve">Oleh </w:t>
      </w:r>
      <w:proofErr w:type="spellStart"/>
      <w:r w:rsidRPr="000513AC">
        <w:rPr>
          <w:rFonts w:ascii="Candara" w:eastAsia="Candara" w:hAnsi="Candara"/>
          <w:sz w:val="24"/>
          <w:szCs w:val="24"/>
        </w:rPr>
        <w:t>karena</w:t>
      </w:r>
      <w:proofErr w:type="spellEnd"/>
      <w:r w:rsidRPr="000513AC">
        <w:rPr>
          <w:rFonts w:ascii="Candara" w:eastAsia="Candara" w:hAnsi="Candara"/>
          <w:sz w:val="24"/>
          <w:szCs w:val="24"/>
        </w:rPr>
        <w:t xml:space="preserve"> </w:t>
      </w:r>
      <w:proofErr w:type="spellStart"/>
      <w:r w:rsidRPr="000513AC">
        <w:rPr>
          <w:rFonts w:ascii="Candara" w:eastAsia="Candara" w:hAnsi="Candara"/>
          <w:sz w:val="24"/>
          <w:szCs w:val="24"/>
        </w:rPr>
        <w:t>itu</w:t>
      </w:r>
      <w:proofErr w:type="spellEnd"/>
      <w:r w:rsidRPr="000513AC">
        <w:rPr>
          <w:rFonts w:ascii="Candara" w:eastAsia="Candara" w:hAnsi="Candara"/>
          <w:sz w:val="24"/>
          <w:szCs w:val="24"/>
        </w:rPr>
        <w:t xml:space="preserve">, </w:t>
      </w:r>
      <w:proofErr w:type="spellStart"/>
      <w:r w:rsidRPr="000513AC">
        <w:rPr>
          <w:rFonts w:ascii="Candara" w:eastAsia="Candara" w:hAnsi="Candara"/>
          <w:sz w:val="24"/>
          <w:szCs w:val="24"/>
        </w:rPr>
        <w:t>berlaku</w:t>
      </w:r>
      <w:proofErr w:type="spellEnd"/>
      <w:r w:rsidRPr="000513AC">
        <w:rPr>
          <w:rFonts w:ascii="Candara" w:eastAsia="Candara" w:hAnsi="Candara"/>
          <w:sz w:val="24"/>
          <w:szCs w:val="24"/>
        </w:rPr>
        <w:t xml:space="preserve"> </w:t>
      </w:r>
      <w:proofErr w:type="spellStart"/>
      <w:r w:rsidRPr="000513AC">
        <w:rPr>
          <w:rFonts w:ascii="Candara" w:eastAsia="Candara" w:hAnsi="Candara"/>
          <w:sz w:val="24"/>
          <w:szCs w:val="24"/>
        </w:rPr>
        <w:t>teorema</w:t>
      </w:r>
      <w:proofErr w:type="spellEnd"/>
      <w:r w:rsidRPr="000513AC">
        <w:rPr>
          <w:rFonts w:ascii="Candara" w:eastAsia="Candara" w:hAnsi="Candara"/>
          <w:sz w:val="24"/>
          <w:szCs w:val="24"/>
        </w:rPr>
        <w:t xml:space="preserve"> : </w:t>
      </w:r>
    </w:p>
    <w:p w:rsidR="00DB68D8" w:rsidRPr="000513AC" w:rsidRDefault="00DB68D8" w:rsidP="00DB68D8">
      <w:pPr>
        <w:tabs>
          <w:tab w:val="left" w:pos="720"/>
        </w:tabs>
        <w:spacing w:line="236" w:lineRule="auto"/>
        <w:ind w:right="6"/>
        <w:rPr>
          <w:rFonts w:ascii="Candara" w:eastAsia="Candara" w:hAnsi="Candara"/>
          <w:sz w:val="24"/>
          <w:szCs w:val="24"/>
        </w:rPr>
      </w:pPr>
      <w:r w:rsidRPr="000513AC">
        <w:rPr>
          <w:rFonts w:ascii="Candara" w:eastAsia="Candara" w:hAnsi="Candara"/>
          <w:sz w:val="24"/>
          <w:szCs w:val="24"/>
          <w:lang w:val="en-US"/>
        </w:rPr>
        <w:t xml:space="preserve"> “ </w:t>
      </w:r>
      <w:proofErr w:type="spellStart"/>
      <w:r w:rsidRPr="000513AC">
        <w:rPr>
          <w:rFonts w:ascii="Candara" w:eastAsia="Candara" w:hAnsi="Candara"/>
          <w:sz w:val="24"/>
          <w:szCs w:val="24"/>
          <w:lang w:val="en-US"/>
        </w:rPr>
        <w:t>Jika</w:t>
      </w:r>
      <w:proofErr w:type="spellEnd"/>
      <w:r w:rsidRPr="000513AC">
        <w:rPr>
          <w:rFonts w:ascii="Candara" w:eastAsia="Candara" w:hAnsi="Candara"/>
          <w:sz w:val="24"/>
          <w:szCs w:val="24"/>
          <w:lang w:val="en-US"/>
        </w:rPr>
        <w:t xml:space="preserve"> </w:t>
      </w:r>
      <m:oMath>
        <m:r>
          <w:rPr>
            <w:rFonts w:ascii="Cambria Math" w:eastAsia="Candar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="Candara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Candara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="Candara" w:hAnsi="Cambria Math"/>
            <w:sz w:val="24"/>
            <w:szCs w:val="24"/>
          </w:rPr>
          <m:t>=O(</m:t>
        </m:r>
        <m:sSup>
          <m:sSupPr>
            <m:ctrlPr>
              <w:rPr>
                <w:rFonts w:ascii="Cambria Math" w:eastAsia="Candar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="Candara" w:hAnsi="Cambria Math"/>
                <w:sz w:val="24"/>
                <w:szCs w:val="24"/>
              </w:rPr>
              <m:t>n</m:t>
            </m:r>
          </m:e>
          <m:sup>
            <m:func>
              <m:funcPr>
                <m:ctrlPr>
                  <w:rPr>
                    <w:rFonts w:ascii="Cambria Math" w:eastAsia="Candara" w:hAnsi="Cambria Math"/>
                    <w:i/>
                    <w:iCs/>
                    <w:sz w:val="24"/>
                    <w:szCs w:val="2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="Candara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ndara" w:hAnsi="Cambria Math"/>
                        <w:sz w:val="24"/>
                        <w:szCs w:val="24"/>
                      </w:rPr>
                      <m:t>log</m:t>
                    </m:r>
                  </m:e>
                  <m:sub>
                    <m:r>
                      <w:rPr>
                        <w:rFonts w:ascii="Cambria Math" w:eastAsia="Candara" w:hAnsi="Cambria Math"/>
                        <w:sz w:val="24"/>
                        <w:szCs w:val="24"/>
                      </w:rPr>
                      <m:t>b</m:t>
                    </m:r>
                  </m:sub>
                </m:sSub>
              </m:fName>
              <m:e>
                <m:r>
                  <w:rPr>
                    <w:rFonts w:ascii="Cambria Math" w:eastAsia="Candara" w:hAnsi="Cambria Math"/>
                    <w:sz w:val="24"/>
                    <w:szCs w:val="24"/>
                  </w:rPr>
                  <m:t>a-ε</m:t>
                </m:r>
              </m:e>
            </m:func>
          </m:sup>
        </m:sSup>
        <m:r>
          <w:rPr>
            <w:rFonts w:ascii="Cambria Math" w:eastAsia="Candara" w:hAnsi="Cambria Math"/>
            <w:sz w:val="24"/>
            <w:szCs w:val="24"/>
          </w:rPr>
          <m:t>)</m:t>
        </m:r>
      </m:oMath>
      <w:r w:rsidRPr="000513AC">
        <w:rPr>
          <w:rFonts w:ascii="Candara" w:eastAsia="Candara" w:hAnsi="Candara"/>
          <w:sz w:val="24"/>
          <w:szCs w:val="24"/>
          <w:lang w:val="en-US"/>
        </w:rPr>
        <w:t xml:space="preserve">, untuk konstanta </w:t>
      </w:r>
      <m:oMath>
        <m:r>
          <w:rPr>
            <w:rFonts w:ascii="Cambria Math" w:eastAsia="Candara" w:hAnsi="Cambria Math"/>
            <w:sz w:val="24"/>
            <w:szCs w:val="24"/>
            <w:lang w:val="el-GR"/>
          </w:rPr>
          <m:t>ε</m:t>
        </m:r>
        <m:r>
          <w:rPr>
            <w:rFonts w:ascii="Cambria Math" w:eastAsia="Candara" w:hAnsi="Cambria Math"/>
            <w:sz w:val="24"/>
            <w:szCs w:val="24"/>
          </w:rPr>
          <m:t> &gt; 0</m:t>
        </m:r>
      </m:oMath>
      <w:r w:rsidRPr="000513AC">
        <w:rPr>
          <w:rFonts w:ascii="Candara" w:eastAsia="Candara" w:hAnsi="Candara"/>
          <w:sz w:val="24"/>
          <w:szCs w:val="24"/>
        </w:rPr>
        <w:t xml:space="preserve">, maka </w:t>
      </w:r>
      <m:oMath>
        <m:r>
          <m:rPr>
            <m:sty m:val="bi"/>
          </m:rPr>
          <w:rPr>
            <w:rFonts w:ascii="Cambria Math" w:eastAsia="Candara" w:hAnsi="Cambria Math"/>
            <w:sz w:val="24"/>
            <w:szCs w:val="24"/>
          </w:rPr>
          <m:t>T</m:t>
        </m:r>
        <m:d>
          <m:dPr>
            <m:ctrlPr>
              <w:rPr>
                <w:rFonts w:ascii="Cambria Math" w:eastAsia="Candara" w:hAnsi="Cambria Math"/>
                <w:b/>
                <w:bCs/>
                <w:i/>
                <w:iCs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Candara" w:hAnsi="Cambria Math"/>
                <w:sz w:val="24"/>
                <w:szCs w:val="24"/>
              </w:rPr>
              <m:t>n</m:t>
            </m:r>
          </m:e>
        </m:d>
        <m:r>
          <m:rPr>
            <m:sty m:val="bi"/>
          </m:rPr>
          <w:rPr>
            <w:rFonts w:ascii="Cambria Math" w:eastAsia="Candara" w:hAnsi="Cambria Math"/>
            <w:sz w:val="24"/>
            <w:szCs w:val="24"/>
          </w:rPr>
          <m:t>=</m:t>
        </m:r>
        <m:r>
          <m:rPr>
            <m:sty m:val="bi"/>
          </m:rPr>
          <w:rPr>
            <w:rFonts w:ascii="Cambria Math" w:eastAsia="Candara" w:hAnsi="Cambria Math"/>
            <w:sz w:val="24"/>
            <w:szCs w:val="24"/>
            <w:lang w:val="el-GR"/>
          </w:rPr>
          <m:t>Θ</m:t>
        </m:r>
        <m:r>
          <m:rPr>
            <m:sty m:val="bi"/>
          </m:rPr>
          <w:rPr>
            <w:rFonts w:ascii="Cambria Math" w:eastAsia="Candara" w:hAnsi="Cambria Math"/>
            <w:sz w:val="24"/>
            <w:szCs w:val="24"/>
          </w:rPr>
          <m:t>(</m:t>
        </m:r>
        <m:sSup>
          <m:sSupPr>
            <m:ctrlPr>
              <w:rPr>
                <w:rFonts w:ascii="Cambria Math" w:eastAsia="Candara" w:hAnsi="Cambria Math"/>
                <w:b/>
                <w:bCs/>
                <w:i/>
                <w:iCs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Candara" w:hAnsi="Cambria Math"/>
                <w:sz w:val="24"/>
                <w:szCs w:val="24"/>
              </w:rPr>
              <m:t>n</m:t>
            </m:r>
          </m:e>
          <m:sup>
            <m:func>
              <m:funcPr>
                <m:ctrlPr>
                  <w:rPr>
                    <w:rFonts w:ascii="Cambria Math" w:eastAsia="Candara" w:hAnsi="Cambria Math"/>
                    <w:b/>
                    <w:bCs/>
                    <w:i/>
                    <w:iCs/>
                    <w:sz w:val="24"/>
                    <w:szCs w:val="2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="Candara" w:hAnsi="Cambria Math"/>
                        <w:b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ndara" w:hAnsi="Cambria Math"/>
                        <w:sz w:val="24"/>
                        <w:szCs w:val="24"/>
                      </w:rPr>
                      <m:t>log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ndara" w:hAnsi="Cambria Math"/>
                        <w:sz w:val="24"/>
                        <w:szCs w:val="24"/>
                      </w:rPr>
                      <m:t>b</m:t>
                    </m:r>
                  </m:sub>
                </m:sSub>
              </m:fName>
              <m:e>
                <m:r>
                  <m:rPr>
                    <m:sty m:val="bi"/>
                  </m:rPr>
                  <w:rPr>
                    <w:rFonts w:ascii="Cambria Math" w:eastAsia="Candara" w:hAnsi="Cambria Math"/>
                    <w:sz w:val="24"/>
                    <w:szCs w:val="24"/>
                  </w:rPr>
                  <m:t>a</m:t>
                </m:r>
              </m:e>
            </m:func>
          </m:sup>
        </m:sSup>
        <m:r>
          <m:rPr>
            <m:sty m:val="bi"/>
          </m:rPr>
          <w:rPr>
            <w:rFonts w:ascii="Cambria Math" w:eastAsia="Candara" w:hAnsi="Cambria Math"/>
            <w:sz w:val="24"/>
            <w:szCs w:val="24"/>
          </w:rPr>
          <m:t>)</m:t>
        </m:r>
      </m:oMath>
      <w:r w:rsidRPr="000513AC">
        <w:rPr>
          <w:rFonts w:ascii="Candara" w:eastAsia="Candara" w:hAnsi="Candara"/>
          <w:b/>
          <w:bCs/>
          <w:iCs/>
          <w:sz w:val="24"/>
          <w:szCs w:val="24"/>
        </w:rPr>
        <w:t xml:space="preserve"> </w:t>
      </w:r>
      <w:r w:rsidRPr="000513AC">
        <w:rPr>
          <w:rFonts w:ascii="Candara" w:eastAsia="Candara" w:hAnsi="Candara"/>
          <w:bCs/>
          <w:iCs/>
          <w:sz w:val="24"/>
          <w:szCs w:val="24"/>
        </w:rPr>
        <w:t>“</w:t>
      </w:r>
    </w:p>
    <w:p w:rsidR="00DB68D8" w:rsidRPr="000513AC" w:rsidRDefault="00DB68D8" w:rsidP="00DB68D8">
      <w:pPr>
        <w:tabs>
          <w:tab w:val="left" w:pos="720"/>
        </w:tabs>
        <w:spacing w:line="236" w:lineRule="auto"/>
        <w:ind w:right="6"/>
        <w:rPr>
          <w:rFonts w:ascii="Candara" w:eastAsia="Candara" w:hAnsi="Candara"/>
          <w:sz w:val="24"/>
          <w:szCs w:val="24"/>
        </w:rPr>
      </w:pPr>
    </w:p>
    <w:p w:rsidR="000513AC" w:rsidRPr="000513AC" w:rsidRDefault="000513AC" w:rsidP="00DB68D8">
      <w:pPr>
        <w:tabs>
          <w:tab w:val="left" w:pos="720"/>
        </w:tabs>
        <w:spacing w:line="236" w:lineRule="auto"/>
        <w:ind w:right="6"/>
        <w:rPr>
          <w:rFonts w:ascii="Candara" w:eastAsia="Candara" w:hAnsi="Candara"/>
          <w:sz w:val="24"/>
          <w:szCs w:val="24"/>
        </w:rPr>
      </w:pPr>
      <w:proofErr w:type="spellStart"/>
      <w:r w:rsidRPr="000513AC">
        <w:rPr>
          <w:rFonts w:ascii="Candara" w:eastAsia="Candara" w:hAnsi="Candara"/>
          <w:sz w:val="24"/>
          <w:szCs w:val="24"/>
        </w:rPr>
        <w:t>Sehingga</w:t>
      </w:r>
      <w:proofErr w:type="spellEnd"/>
      <w:r w:rsidRPr="000513AC">
        <w:rPr>
          <w:rFonts w:ascii="Candara" w:eastAsia="Candara" w:hAnsi="Candara"/>
          <w:sz w:val="24"/>
          <w:szCs w:val="24"/>
        </w:rPr>
        <w:t xml:space="preserve"> </w:t>
      </w:r>
      <w:proofErr w:type="spellStart"/>
      <w:r w:rsidRPr="000513AC">
        <w:rPr>
          <w:rFonts w:ascii="Candara" w:eastAsia="Candara" w:hAnsi="Candara"/>
          <w:sz w:val="24"/>
          <w:szCs w:val="24"/>
        </w:rPr>
        <w:t>didapat</w:t>
      </w:r>
      <w:proofErr w:type="spellEnd"/>
      <w:r w:rsidRPr="000513AC">
        <w:rPr>
          <w:rFonts w:ascii="Candara" w:eastAsia="Candara" w:hAnsi="Candara"/>
          <w:sz w:val="24"/>
          <w:szCs w:val="24"/>
        </w:rPr>
        <w:t xml:space="preserve"> :   </w:t>
      </w:r>
      <m:oMath>
        <m:r>
          <w:rPr>
            <w:rFonts w:ascii="Cambria Math" w:eastAsia="Candara" w:hAnsi="Cambria Math"/>
            <w:sz w:val="24"/>
            <w:szCs w:val="24"/>
          </w:rPr>
          <m:t>T</m:t>
        </m:r>
        <m:d>
          <m:dPr>
            <m:ctrlPr>
              <w:rPr>
                <w:rFonts w:ascii="Cambria Math" w:eastAsia="Candar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ndara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="Candara" w:hAnsi="Cambria Math"/>
            <w:sz w:val="24"/>
            <w:szCs w:val="24"/>
          </w:rPr>
          <m:t>=</m:t>
        </m:r>
        <m:r>
          <w:rPr>
            <w:rFonts w:ascii="Cambria Math" w:eastAsia="Candara" w:hAnsi="Cambria Math"/>
            <w:sz w:val="24"/>
            <w:szCs w:val="24"/>
          </w:rPr>
          <m:t xml:space="preserve"> Ω(</m:t>
        </m:r>
        <m:sSup>
          <m:sSupPr>
            <m:ctrlPr>
              <w:rPr>
                <w:rFonts w:ascii="Cambria Math" w:eastAsia="Candar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ndara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eastAsia="Candar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="Candara" w:hAnsi="Cambria Math"/>
            <w:sz w:val="24"/>
            <w:szCs w:val="24"/>
          </w:rPr>
          <m:t>)</m:t>
        </m:r>
      </m:oMath>
    </w:p>
    <w:p w:rsidR="000513AC" w:rsidRDefault="000513AC" w:rsidP="00DB68D8">
      <w:pPr>
        <w:tabs>
          <w:tab w:val="left" w:pos="720"/>
        </w:tabs>
        <w:spacing w:line="236" w:lineRule="auto"/>
        <w:ind w:right="6"/>
        <w:rPr>
          <w:rFonts w:ascii="Candara" w:eastAsia="Candara" w:hAnsi="Candara"/>
          <w:sz w:val="22"/>
        </w:rPr>
      </w:pPr>
    </w:p>
    <w:p w:rsidR="00265DE5" w:rsidRDefault="00265DE5" w:rsidP="00265DE5">
      <w:pPr>
        <w:tabs>
          <w:tab w:val="left" w:pos="720"/>
        </w:tabs>
        <w:spacing w:line="236" w:lineRule="auto"/>
        <w:ind w:right="6"/>
        <w:rPr>
          <w:rFonts w:ascii="Candara" w:eastAsia="Candara" w:hAnsi="Candara"/>
          <w:sz w:val="22"/>
        </w:rPr>
      </w:pPr>
    </w:p>
    <w:p w:rsidR="00265DE5" w:rsidRDefault="00867DEA" w:rsidP="00265DE5">
      <w:pPr>
        <w:tabs>
          <w:tab w:val="left" w:pos="720"/>
        </w:tabs>
        <w:spacing w:line="236" w:lineRule="auto"/>
        <w:ind w:right="6"/>
        <w:rPr>
          <w:rFonts w:ascii="Symbol" w:eastAsia="Symbol" w:hAnsi="Symbol"/>
          <w:sz w:val="22"/>
        </w:rPr>
      </w:pPr>
      <w:r>
        <w:rPr>
          <w:rFonts w:ascii="Candara" w:eastAsia="Candara" w:hAnsi="Candara"/>
          <w:sz w:val="22"/>
        </w:rPr>
        <w:t xml:space="preserve">Program </w:t>
      </w:r>
      <w:proofErr w:type="spellStart"/>
      <w:r>
        <w:rPr>
          <w:rFonts w:ascii="Candara" w:eastAsia="Candara" w:hAnsi="Candara"/>
          <w:sz w:val="22"/>
        </w:rPr>
        <w:t>dalam</w:t>
      </w:r>
      <w:proofErr w:type="spellEnd"/>
      <w:r>
        <w:rPr>
          <w:rFonts w:ascii="Candara" w:eastAsia="Candara" w:hAnsi="Candara"/>
          <w:sz w:val="22"/>
        </w:rPr>
        <w:t xml:space="preserve"> </w:t>
      </w:r>
      <w:proofErr w:type="spellStart"/>
      <w:r w:rsidR="00265DE5">
        <w:rPr>
          <w:rFonts w:ascii="Candara" w:eastAsia="Candara" w:hAnsi="Candara"/>
          <w:sz w:val="22"/>
        </w:rPr>
        <w:t>bahasa</w:t>
      </w:r>
      <w:proofErr w:type="spellEnd"/>
      <w:r w:rsidR="00265DE5">
        <w:rPr>
          <w:rFonts w:ascii="Candara" w:eastAsia="Candara" w:hAnsi="Candara"/>
          <w:sz w:val="22"/>
        </w:rPr>
        <w:t xml:space="preserve"> C++</w:t>
      </w:r>
    </w:p>
    <w:p w:rsidR="00265DE5" w:rsidRDefault="00263AC3" w:rsidP="00265DE5">
      <w:pPr>
        <w:tabs>
          <w:tab w:val="left" w:pos="700"/>
        </w:tabs>
        <w:spacing w:line="190" w:lineRule="auto"/>
        <w:rPr>
          <w:rFonts w:ascii="Candara" w:eastAsia="Candara" w:hAnsi="Candara"/>
          <w:sz w:val="22"/>
        </w:rPr>
      </w:pPr>
      <w:r>
        <w:rPr>
          <w:rFonts w:ascii="Candara" w:eastAsia="Candara" w:hAnsi="Candara"/>
          <w:noProof/>
          <w:sz w:val="22"/>
        </w:rPr>
        <w:lastRenderedPageBreak/>
        <w:drawing>
          <wp:inline distT="0" distB="0" distL="0" distR="0">
            <wp:extent cx="5736590" cy="3818255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ubble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eastAsia="Candara" w:hAnsi="Candara"/>
          <w:noProof/>
          <w:sz w:val="22"/>
        </w:rPr>
        <w:drawing>
          <wp:inline distT="0" distB="0" distL="0" distR="0">
            <wp:extent cx="5736590" cy="2326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ubble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C3" w:rsidRDefault="00263AC3" w:rsidP="00265DE5">
      <w:pPr>
        <w:tabs>
          <w:tab w:val="left" w:pos="700"/>
        </w:tabs>
        <w:spacing w:line="190" w:lineRule="auto"/>
        <w:rPr>
          <w:rFonts w:ascii="Candara" w:eastAsia="Candara" w:hAnsi="Candara"/>
          <w:sz w:val="22"/>
        </w:rPr>
      </w:pPr>
    </w:p>
    <w:p w:rsidR="00867DEA" w:rsidRDefault="00867DEA" w:rsidP="00265DE5">
      <w:pPr>
        <w:tabs>
          <w:tab w:val="left" w:pos="700"/>
        </w:tabs>
        <w:spacing w:line="190" w:lineRule="auto"/>
        <w:rPr>
          <w:rFonts w:ascii="Candara" w:eastAsia="Candara" w:hAnsi="Candara"/>
          <w:sz w:val="22"/>
        </w:rPr>
      </w:pPr>
      <w:r>
        <w:rPr>
          <w:rFonts w:ascii="Candara" w:eastAsia="Candara" w:hAnsi="Candara"/>
          <w:sz w:val="22"/>
        </w:rPr>
        <w:t>Hasil :</w:t>
      </w:r>
    </w:p>
    <w:p w:rsidR="00263AC3" w:rsidRDefault="00263AC3" w:rsidP="00265DE5">
      <w:pPr>
        <w:tabs>
          <w:tab w:val="left" w:pos="700"/>
        </w:tabs>
        <w:spacing w:line="190" w:lineRule="auto"/>
        <w:rPr>
          <w:rFonts w:ascii="Candara" w:eastAsia="Candara" w:hAnsi="Candara"/>
          <w:sz w:val="22"/>
        </w:rPr>
      </w:pPr>
      <w:r>
        <w:rPr>
          <w:rFonts w:ascii="Candara" w:eastAsia="Candara" w:hAnsi="Candara"/>
          <w:noProof/>
          <w:sz w:val="22"/>
        </w:rPr>
        <w:drawing>
          <wp:inline distT="0" distB="0" distL="0" distR="0">
            <wp:extent cx="2730640" cy="20257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ubb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DE5" w:rsidRDefault="00265DE5" w:rsidP="00265DE5">
      <w:pPr>
        <w:spacing w:line="20" w:lineRule="exact"/>
        <w:rPr>
          <w:rFonts w:ascii="Times New Roman" w:eastAsia="Times New Roman" w:hAnsi="Times New Roman"/>
        </w:rPr>
        <w:sectPr w:rsidR="00265DE5">
          <w:pgSz w:w="11900" w:h="16838"/>
          <w:pgMar w:top="1133" w:right="1426" w:bottom="967" w:left="1440" w:header="0" w:footer="0" w:gutter="0"/>
          <w:cols w:space="0" w:equalWidth="0">
            <w:col w:w="9040"/>
          </w:cols>
          <w:docGrid w:linePitch="360"/>
        </w:sectPr>
      </w:pPr>
      <w:r>
        <w:rPr>
          <w:noProof/>
          <w:w w:val="98"/>
          <w:sz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1210310</wp:posOffset>
            </wp:positionH>
            <wp:positionV relativeFrom="paragraph">
              <wp:posOffset>-372745</wp:posOffset>
            </wp:positionV>
            <wp:extent cx="133350" cy="596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5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5DE5" w:rsidRDefault="00265DE5"/>
    <w:sectPr w:rsidR="00265D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7058" w:rsidRDefault="00867058" w:rsidP="00FE1835">
      <w:r>
        <w:separator/>
      </w:r>
    </w:p>
  </w:endnote>
  <w:endnote w:type="continuationSeparator" w:id="0">
    <w:p w:rsidR="00867058" w:rsidRDefault="00867058" w:rsidP="00FE18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7058" w:rsidRDefault="00867058" w:rsidP="00FE1835">
      <w:r>
        <w:separator/>
      </w:r>
    </w:p>
  </w:footnote>
  <w:footnote w:type="continuationSeparator" w:id="0">
    <w:p w:rsidR="00867058" w:rsidRDefault="00867058" w:rsidP="00FE18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8"/>
    <w:multiLevelType w:val="hybridMultilevel"/>
    <w:tmpl w:val="66EF438C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9"/>
    <w:multiLevelType w:val="hybridMultilevel"/>
    <w:tmpl w:val="140E0F76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A"/>
    <w:multiLevelType w:val="hybridMultilevel"/>
    <w:tmpl w:val="3352255A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B"/>
    <w:multiLevelType w:val="hybridMultilevel"/>
    <w:tmpl w:val="109CF92E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D"/>
    <w:multiLevelType w:val="hybridMultilevel"/>
    <w:tmpl w:val="7FDCC232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E"/>
    <w:multiLevelType w:val="hybridMultilevel"/>
    <w:tmpl w:val="1BEFD79E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3F707EF6"/>
    <w:multiLevelType w:val="hybridMultilevel"/>
    <w:tmpl w:val="EBA6D4DE"/>
    <w:lvl w:ilvl="0" w:tplc="EDD6BB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DAFD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4A8C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2C3D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B075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0C76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70AE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9022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E631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BDA22A9"/>
    <w:multiLevelType w:val="hybridMultilevel"/>
    <w:tmpl w:val="E0B86DA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7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DE5"/>
    <w:rsid w:val="000513AC"/>
    <w:rsid w:val="0015284C"/>
    <w:rsid w:val="001D7932"/>
    <w:rsid w:val="00263AC3"/>
    <w:rsid w:val="00265DE5"/>
    <w:rsid w:val="003A6322"/>
    <w:rsid w:val="0045427C"/>
    <w:rsid w:val="004A731B"/>
    <w:rsid w:val="00592DAD"/>
    <w:rsid w:val="00771C52"/>
    <w:rsid w:val="00867058"/>
    <w:rsid w:val="00867DEA"/>
    <w:rsid w:val="008D68FD"/>
    <w:rsid w:val="00DB5A79"/>
    <w:rsid w:val="00DB68D8"/>
    <w:rsid w:val="00DF7F7D"/>
    <w:rsid w:val="00FE1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06FC55"/>
  <w15:chartTrackingRefBased/>
  <w15:docId w15:val="{CD3A9287-9F63-4BDA-A41F-E5749DF3D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65DE5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5DE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5DE5"/>
    <w:rPr>
      <w:rFonts w:ascii="Segoe UI" w:eastAsia="Calibr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E183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835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FE183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835"/>
    <w:rPr>
      <w:rFonts w:ascii="Calibri" w:eastAsia="Calibri" w:hAnsi="Calibri" w:cs="Arial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E1835"/>
    <w:rPr>
      <w:color w:val="808080"/>
    </w:rPr>
  </w:style>
  <w:style w:type="paragraph" w:styleId="ListParagraph">
    <w:name w:val="List Paragraph"/>
    <w:basedOn w:val="Normal"/>
    <w:uiPriority w:val="34"/>
    <w:qFormat/>
    <w:rsid w:val="00DB5A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6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31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44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05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40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6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24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407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2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51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493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9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Kevin Akbar Adhiguna</cp:lastModifiedBy>
  <cp:revision>5</cp:revision>
  <dcterms:created xsi:type="dcterms:W3CDTF">2019-03-27T06:10:00Z</dcterms:created>
  <dcterms:modified xsi:type="dcterms:W3CDTF">2019-03-27T06:49:00Z</dcterms:modified>
</cp:coreProperties>
</file>